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C8CF47">
      <w:pPr>
        <w:spacing w:before="74"/>
        <w:ind w:left="117" w:right="0" w:firstLine="0"/>
        <w:jc w:val="left"/>
        <w:rPr>
          <w:rFonts w:ascii="Times New Roman" w:hAnsi="Times New Roman"/>
          <w:b/>
          <w:sz w:val="28"/>
        </w:rPr>
      </w:pPr>
      <w:r>
        <w:rPr>
          <w:rFonts w:ascii="Times New Roman" w:hAnsi="Times New Roman"/>
          <w:b/>
          <w:color w:val="231F20"/>
          <w:spacing w:val="-4"/>
          <w:w w:val="95"/>
          <w:sz w:val="28"/>
        </w:rPr>
        <w:t>GF—2014—0172</w:t>
      </w:r>
    </w:p>
    <w:p w14:paraId="49AA710A">
      <w:pPr>
        <w:pStyle w:val="4"/>
        <w:spacing w:before="0"/>
        <w:ind w:left="0"/>
        <w:rPr>
          <w:rFonts w:ascii="Times New Roman"/>
          <w:b/>
          <w:sz w:val="24"/>
        </w:rPr>
      </w:pPr>
      <w:r>
        <w:br w:type="column"/>
      </w:r>
    </w:p>
    <w:p w14:paraId="44D99D8D">
      <w:pPr>
        <w:pStyle w:val="4"/>
        <w:spacing w:before="188"/>
        <w:ind w:left="4163"/>
      </w:pPr>
      <w:r>
        <w:rPr>
          <w:color w:val="231F20"/>
        </w:rPr>
        <w:t>合同编号：</w:t>
      </w:r>
    </w:p>
    <w:p w14:paraId="248E5CD8">
      <w:pPr>
        <w:pStyle w:val="4"/>
        <w:spacing w:before="0"/>
        <w:ind w:left="0"/>
        <w:rPr>
          <w:sz w:val="24"/>
        </w:rPr>
      </w:pPr>
    </w:p>
    <w:p w14:paraId="18E74489">
      <w:pPr>
        <w:pStyle w:val="4"/>
        <w:spacing w:before="0"/>
        <w:ind w:left="0"/>
        <w:rPr>
          <w:sz w:val="24"/>
        </w:rPr>
      </w:pPr>
    </w:p>
    <w:p w14:paraId="6101FA71">
      <w:pPr>
        <w:pStyle w:val="4"/>
        <w:spacing w:before="0"/>
        <w:ind w:left="0"/>
        <w:rPr>
          <w:sz w:val="24"/>
        </w:rPr>
      </w:pPr>
    </w:p>
    <w:p w14:paraId="58F8AEF1">
      <w:pPr>
        <w:pStyle w:val="4"/>
        <w:spacing w:before="1"/>
        <w:ind w:left="0"/>
        <w:rPr>
          <w:sz w:val="24"/>
        </w:rPr>
      </w:pPr>
    </w:p>
    <w:p w14:paraId="45BEDCE4">
      <w:pPr>
        <w:spacing w:before="0"/>
        <w:ind w:left="321" w:right="2433" w:firstLine="0"/>
        <w:jc w:val="center"/>
        <w:rPr>
          <w:rFonts w:hint="eastAsia" w:ascii="方正小标宋_GBK" w:eastAsia="方正小标宋_GBK"/>
          <w:sz w:val="40"/>
        </w:rPr>
      </w:pPr>
      <w:r>
        <w:rPr>
          <w:rFonts w:hint="eastAsia" w:ascii="方正小标宋_GBK" w:eastAsia="方正小标宋_GBK"/>
          <w:color w:val="231F20"/>
          <w:sz w:val="40"/>
        </w:rPr>
        <w:t>商品房买卖合同（现售）</w:t>
      </w:r>
    </w:p>
    <w:p w14:paraId="3B3CAC24">
      <w:pPr>
        <w:pStyle w:val="2"/>
        <w:spacing w:before="152"/>
        <w:ind w:left="321" w:right="2433"/>
      </w:pPr>
      <w:r>
        <w:rPr>
          <w:color w:val="231F20"/>
        </w:rPr>
        <w:t>示范文本</w:t>
      </w:r>
    </w:p>
    <w:p w14:paraId="66F1433A">
      <w:pPr>
        <w:pStyle w:val="4"/>
        <w:spacing w:before="0"/>
        <w:ind w:left="0"/>
        <w:rPr>
          <w:rFonts w:ascii="方正楷体_GBK"/>
          <w:sz w:val="30"/>
        </w:rPr>
      </w:pPr>
    </w:p>
    <w:p w14:paraId="730EA873">
      <w:pPr>
        <w:pStyle w:val="4"/>
        <w:spacing w:before="0"/>
        <w:ind w:left="0"/>
        <w:rPr>
          <w:rFonts w:ascii="方正楷体_GBK"/>
          <w:sz w:val="30"/>
        </w:rPr>
      </w:pPr>
    </w:p>
    <w:p w14:paraId="1C999B41">
      <w:pPr>
        <w:pStyle w:val="4"/>
        <w:spacing w:before="0"/>
        <w:ind w:left="0"/>
        <w:rPr>
          <w:rFonts w:ascii="方正楷体_GBK"/>
          <w:sz w:val="30"/>
        </w:rPr>
      </w:pPr>
    </w:p>
    <w:p w14:paraId="33803960">
      <w:pPr>
        <w:pStyle w:val="4"/>
        <w:spacing w:before="0"/>
        <w:ind w:left="0"/>
        <w:rPr>
          <w:rFonts w:ascii="方正楷体_GBK"/>
          <w:sz w:val="30"/>
        </w:rPr>
      </w:pPr>
    </w:p>
    <w:p w14:paraId="2E9D6EA2">
      <w:pPr>
        <w:pStyle w:val="4"/>
        <w:spacing w:before="0"/>
        <w:ind w:left="0"/>
        <w:rPr>
          <w:rFonts w:ascii="方正楷体_GBK"/>
          <w:sz w:val="30"/>
        </w:rPr>
      </w:pPr>
    </w:p>
    <w:p w14:paraId="34B042AB">
      <w:pPr>
        <w:pStyle w:val="4"/>
        <w:spacing w:before="0"/>
        <w:ind w:left="0"/>
        <w:rPr>
          <w:rFonts w:ascii="方正楷体_GBK"/>
          <w:sz w:val="30"/>
        </w:rPr>
      </w:pPr>
    </w:p>
    <w:p w14:paraId="3269E5D7">
      <w:pPr>
        <w:pStyle w:val="4"/>
        <w:spacing w:before="0"/>
        <w:ind w:left="0"/>
        <w:rPr>
          <w:rFonts w:ascii="方正楷体_GBK"/>
          <w:sz w:val="30"/>
        </w:rPr>
      </w:pPr>
    </w:p>
    <w:p w14:paraId="6BFC28B9">
      <w:pPr>
        <w:pStyle w:val="4"/>
        <w:spacing w:before="0"/>
        <w:ind w:left="0"/>
        <w:rPr>
          <w:rFonts w:ascii="方正楷体_GBK"/>
          <w:sz w:val="30"/>
        </w:rPr>
      </w:pPr>
    </w:p>
    <w:p w14:paraId="318C3907">
      <w:pPr>
        <w:pStyle w:val="4"/>
        <w:spacing w:before="13"/>
        <w:ind w:left="0"/>
        <w:rPr>
          <w:rFonts w:ascii="方正楷体_GBK"/>
          <w:sz w:val="38"/>
        </w:rPr>
      </w:pPr>
    </w:p>
    <w:p w14:paraId="4C793BA0">
      <w:pPr>
        <w:tabs>
          <w:tab w:val="left" w:pos="5596"/>
        </w:tabs>
        <w:spacing w:before="0"/>
        <w:ind w:left="36" w:right="0" w:firstLine="0"/>
        <w:jc w:val="left"/>
        <w:rPr>
          <w:rFonts w:hint="eastAsia" w:ascii="宋体" w:eastAsia="宋体"/>
          <w:sz w:val="30"/>
        </w:rPr>
      </w:pPr>
      <w:r>
        <w:rPr>
          <w:rFonts w:hint="eastAsia" w:ascii="宋体" w:eastAsia="宋体"/>
          <w:color w:val="221F1F"/>
          <w:spacing w:val="-1"/>
          <w:sz w:val="30"/>
        </w:rPr>
        <w:t>出</w:t>
      </w:r>
      <w:r>
        <w:rPr>
          <w:rFonts w:hint="eastAsia" w:ascii="宋体" w:eastAsia="宋体"/>
          <w:color w:val="221F1F"/>
          <w:sz w:val="30"/>
        </w:rPr>
        <w:t>卖人</w:t>
      </w:r>
      <w:r>
        <w:rPr>
          <w:rFonts w:hint="eastAsia" w:ascii="宋体" w:eastAsia="宋体"/>
          <w:color w:val="221F1F"/>
          <w:spacing w:val="-150"/>
          <w:sz w:val="30"/>
        </w:rPr>
        <w:t>：</w:t>
      </w:r>
      <w:r>
        <w:rPr>
          <w:rFonts w:hint="eastAsia" w:ascii="宋体" w:eastAsia="宋体"/>
          <w:color w:val="221F1F"/>
          <w:sz w:val="30"/>
          <w:u w:val="single" w:color="231F20"/>
        </w:rPr>
        <w:t xml:space="preserve"> </w:t>
      </w:r>
      <w:r>
        <w:rPr>
          <w:rFonts w:hint="eastAsia" w:ascii="宋体" w:eastAsia="宋体"/>
          <w:color w:val="221F1F"/>
          <w:sz w:val="30"/>
          <w:u w:val="single" w:color="231F20"/>
        </w:rPr>
        <w:tab/>
      </w:r>
    </w:p>
    <w:p w14:paraId="09C20765">
      <w:pPr>
        <w:tabs>
          <w:tab w:val="left" w:pos="5596"/>
        </w:tabs>
        <w:spacing w:before="47"/>
        <w:ind w:left="36" w:right="0" w:firstLine="0"/>
        <w:jc w:val="left"/>
        <w:rPr>
          <w:rFonts w:hint="eastAsia" w:ascii="宋体" w:eastAsia="宋体"/>
          <w:sz w:val="30"/>
        </w:rPr>
      </w:pPr>
      <w:r>
        <w:rPr>
          <w:rFonts w:hint="eastAsia" w:ascii="宋体" w:eastAsia="宋体"/>
          <w:color w:val="221F1F"/>
          <w:spacing w:val="-1"/>
          <w:sz w:val="30"/>
        </w:rPr>
        <w:t>买</w:t>
      </w:r>
      <w:r>
        <w:rPr>
          <w:rFonts w:hint="eastAsia" w:ascii="宋体" w:eastAsia="宋体"/>
          <w:color w:val="221F1F"/>
          <w:sz w:val="30"/>
        </w:rPr>
        <w:t>受人</w:t>
      </w:r>
      <w:r>
        <w:rPr>
          <w:rFonts w:hint="eastAsia" w:ascii="宋体" w:eastAsia="宋体"/>
          <w:color w:val="221F1F"/>
          <w:spacing w:val="-150"/>
          <w:sz w:val="30"/>
        </w:rPr>
        <w:t>：</w:t>
      </w:r>
      <w:r>
        <w:rPr>
          <w:rFonts w:hint="eastAsia" w:ascii="宋体" w:eastAsia="宋体"/>
          <w:color w:val="221F1F"/>
          <w:sz w:val="30"/>
          <w:u w:val="single" w:color="231F20"/>
        </w:rPr>
        <w:t xml:space="preserve"> </w:t>
      </w:r>
      <w:r>
        <w:rPr>
          <w:rFonts w:hint="eastAsia" w:ascii="宋体" w:eastAsia="宋体"/>
          <w:color w:val="221F1F"/>
          <w:sz w:val="30"/>
          <w:u w:val="single" w:color="231F20"/>
        </w:rPr>
        <w:tab/>
      </w:r>
    </w:p>
    <w:p w14:paraId="70043422">
      <w:pPr>
        <w:spacing w:after="0"/>
        <w:jc w:val="left"/>
        <w:rPr>
          <w:rFonts w:hint="eastAsia" w:ascii="宋体" w:eastAsia="宋体"/>
          <w:sz w:val="30"/>
        </w:rPr>
        <w:sectPr>
          <w:footerReference r:id="rId5" w:type="default"/>
          <w:footerReference r:id="rId6" w:type="even"/>
          <w:type w:val="continuous"/>
          <w:pgSz w:w="11910" w:h="16840"/>
          <w:pgMar w:top="1580" w:right="1300" w:bottom="1020" w:left="1300" w:header="720" w:footer="832" w:gutter="0"/>
          <w:pgNumType w:start="1"/>
          <w:cols w:equalWidth="0" w:num="2">
            <w:col w:w="2075" w:space="40"/>
            <w:col w:w="7195"/>
          </w:cols>
        </w:sectPr>
      </w:pPr>
    </w:p>
    <w:p w14:paraId="33E9EE6C">
      <w:pPr>
        <w:pStyle w:val="4"/>
        <w:spacing w:before="0"/>
        <w:ind w:left="0"/>
        <w:rPr>
          <w:rFonts w:ascii="宋体"/>
          <w:sz w:val="20"/>
        </w:rPr>
      </w:pPr>
    </w:p>
    <w:p w14:paraId="1EF07D85">
      <w:pPr>
        <w:pStyle w:val="4"/>
        <w:spacing w:before="0"/>
        <w:ind w:left="0"/>
        <w:rPr>
          <w:rFonts w:ascii="宋体"/>
          <w:sz w:val="20"/>
        </w:rPr>
      </w:pPr>
    </w:p>
    <w:p w14:paraId="5573E82D">
      <w:pPr>
        <w:pStyle w:val="4"/>
        <w:spacing w:before="0"/>
        <w:ind w:left="0"/>
        <w:rPr>
          <w:rFonts w:ascii="宋体"/>
          <w:sz w:val="20"/>
        </w:rPr>
      </w:pPr>
    </w:p>
    <w:p w14:paraId="05F9B2EF">
      <w:pPr>
        <w:pStyle w:val="4"/>
        <w:spacing w:before="0"/>
        <w:ind w:left="0"/>
        <w:rPr>
          <w:rFonts w:ascii="宋体"/>
          <w:sz w:val="20"/>
        </w:rPr>
      </w:pPr>
    </w:p>
    <w:p w14:paraId="5BFD29FF">
      <w:pPr>
        <w:pStyle w:val="4"/>
        <w:spacing w:before="0"/>
        <w:ind w:left="0"/>
        <w:rPr>
          <w:rFonts w:ascii="宋体"/>
          <w:sz w:val="20"/>
        </w:rPr>
      </w:pPr>
    </w:p>
    <w:p w14:paraId="399B6988">
      <w:pPr>
        <w:pStyle w:val="4"/>
        <w:spacing w:before="0"/>
        <w:ind w:left="0"/>
        <w:rPr>
          <w:rFonts w:ascii="宋体"/>
          <w:sz w:val="20"/>
        </w:rPr>
      </w:pPr>
    </w:p>
    <w:p w14:paraId="1A746482">
      <w:pPr>
        <w:pStyle w:val="4"/>
        <w:spacing w:before="0"/>
        <w:ind w:left="0"/>
        <w:rPr>
          <w:rFonts w:ascii="宋体"/>
          <w:sz w:val="20"/>
        </w:rPr>
      </w:pPr>
    </w:p>
    <w:p w14:paraId="56FEDFFD">
      <w:pPr>
        <w:pStyle w:val="4"/>
        <w:spacing w:before="0"/>
        <w:ind w:left="0"/>
        <w:rPr>
          <w:rFonts w:ascii="宋体"/>
          <w:sz w:val="20"/>
        </w:rPr>
      </w:pPr>
    </w:p>
    <w:p w14:paraId="5D733962">
      <w:pPr>
        <w:pStyle w:val="4"/>
        <w:spacing w:before="0"/>
        <w:ind w:left="0"/>
        <w:rPr>
          <w:rFonts w:ascii="宋体"/>
          <w:sz w:val="20"/>
        </w:rPr>
      </w:pPr>
    </w:p>
    <w:p w14:paraId="7A0FA16D">
      <w:pPr>
        <w:pStyle w:val="4"/>
        <w:spacing w:before="0"/>
        <w:ind w:left="0"/>
        <w:rPr>
          <w:rFonts w:ascii="宋体"/>
          <w:sz w:val="20"/>
        </w:rPr>
      </w:pPr>
    </w:p>
    <w:p w14:paraId="2D247B80">
      <w:pPr>
        <w:pStyle w:val="4"/>
        <w:spacing w:before="0"/>
        <w:ind w:left="0"/>
        <w:rPr>
          <w:rFonts w:ascii="宋体"/>
          <w:sz w:val="20"/>
        </w:rPr>
      </w:pPr>
    </w:p>
    <w:p w14:paraId="4048744D">
      <w:pPr>
        <w:pStyle w:val="4"/>
        <w:spacing w:before="0"/>
        <w:ind w:left="0"/>
        <w:rPr>
          <w:rFonts w:ascii="宋体"/>
          <w:sz w:val="20"/>
        </w:rPr>
      </w:pPr>
    </w:p>
    <w:p w14:paraId="4AB6F0D0">
      <w:pPr>
        <w:pStyle w:val="4"/>
        <w:spacing w:before="0"/>
        <w:ind w:left="0"/>
        <w:rPr>
          <w:rFonts w:ascii="宋体"/>
          <w:sz w:val="20"/>
        </w:rPr>
      </w:pPr>
    </w:p>
    <w:p w14:paraId="13706EF2">
      <w:pPr>
        <w:pStyle w:val="2"/>
        <w:spacing w:before="163" w:line="319" w:lineRule="exact"/>
        <w:ind w:left="1874"/>
        <w:jc w:val="left"/>
      </w:pPr>
      <w:r>
        <w:rPr>
          <w:color w:val="231F20"/>
        </w:rPr>
        <w:t>中华人民共和国住房和城乡建设部</w:t>
      </w:r>
    </w:p>
    <w:p w14:paraId="59A703BD">
      <w:pPr>
        <w:tabs>
          <w:tab w:val="left" w:pos="5039"/>
        </w:tabs>
        <w:spacing w:before="0" w:line="519" w:lineRule="exact"/>
        <w:ind w:left="0" w:right="0" w:firstLine="0"/>
        <w:jc w:val="center"/>
        <w:rPr>
          <w:rFonts w:hint="eastAsia" w:ascii="方正楷体_GBK" w:eastAsia="方正楷体_GBK"/>
          <w:sz w:val="28"/>
        </w:rPr>
      </w:pPr>
      <w:r>
        <w:rPr>
          <w:rFonts w:hint="eastAsia" w:ascii="方正楷体_GBK" w:eastAsia="方正楷体_GBK"/>
          <w:color w:val="231F20"/>
          <w:sz w:val="28"/>
        </w:rPr>
        <w:t>中华人民共和国国家工商行政管理总局</w:t>
      </w:r>
      <w:r>
        <w:rPr>
          <w:rFonts w:hint="eastAsia" w:ascii="方正楷体_GBK" w:eastAsia="方正楷体_GBK"/>
          <w:color w:val="231F20"/>
          <w:sz w:val="28"/>
        </w:rPr>
        <w:tab/>
      </w:r>
      <w:r>
        <w:rPr>
          <w:rFonts w:hint="eastAsia" w:ascii="方正楷体_GBK" w:eastAsia="方正楷体_GBK"/>
          <w:color w:val="231F20"/>
          <w:position w:val="20"/>
          <w:sz w:val="28"/>
        </w:rPr>
        <w:t>制定</w:t>
      </w:r>
    </w:p>
    <w:p w14:paraId="31BF3136">
      <w:pPr>
        <w:spacing w:before="42"/>
        <w:ind w:left="0" w:right="0" w:firstLine="0"/>
        <w:jc w:val="center"/>
        <w:rPr>
          <w:rFonts w:hint="eastAsia" w:ascii="方正楷体_GBK" w:eastAsia="方正楷体_GBK"/>
          <w:sz w:val="28"/>
        </w:rPr>
      </w:pPr>
      <w:r>
        <w:rPr>
          <w:rFonts w:hint="eastAsia" w:ascii="方正楷体_GBK" w:eastAsia="方正楷体_GBK"/>
          <w:color w:val="231F20"/>
          <w:sz w:val="28"/>
        </w:rPr>
        <w:t>二〇一四年四月</w:t>
      </w:r>
    </w:p>
    <w:p w14:paraId="585F6B97">
      <w:pPr>
        <w:spacing w:after="0"/>
        <w:jc w:val="center"/>
        <w:rPr>
          <w:rFonts w:hint="eastAsia" w:ascii="方正楷体_GBK" w:eastAsia="方正楷体_GBK"/>
          <w:sz w:val="28"/>
        </w:rPr>
        <w:sectPr>
          <w:type w:val="continuous"/>
          <w:pgSz w:w="11910" w:h="16840"/>
          <w:pgMar w:top="1580" w:right="1300" w:bottom="1020" w:left="1300" w:header="720" w:footer="720" w:gutter="0"/>
          <w:cols w:space="720" w:num="1"/>
        </w:sectPr>
      </w:pPr>
    </w:p>
    <w:p w14:paraId="0BF25E9A">
      <w:pPr>
        <w:pStyle w:val="4"/>
        <w:spacing w:before="0"/>
        <w:ind w:left="0"/>
        <w:rPr>
          <w:rFonts w:ascii="方正楷体_GBK"/>
          <w:sz w:val="20"/>
        </w:rPr>
      </w:pPr>
    </w:p>
    <w:p w14:paraId="783CA3CA">
      <w:pPr>
        <w:pStyle w:val="4"/>
        <w:spacing w:before="0"/>
        <w:ind w:left="0"/>
        <w:rPr>
          <w:rFonts w:ascii="方正楷体_GBK"/>
          <w:sz w:val="20"/>
        </w:rPr>
      </w:pPr>
    </w:p>
    <w:p w14:paraId="543D095A">
      <w:pPr>
        <w:pStyle w:val="4"/>
        <w:spacing w:before="4"/>
        <w:ind w:left="0"/>
        <w:rPr>
          <w:rFonts w:ascii="方正楷体_GBK"/>
          <w:sz w:val="14"/>
        </w:rPr>
      </w:pPr>
    </w:p>
    <w:p w14:paraId="4277972B">
      <w:pPr>
        <w:tabs>
          <w:tab w:val="left" w:pos="939"/>
        </w:tabs>
        <w:spacing w:before="3"/>
        <w:ind w:left="379" w:right="0" w:firstLine="0"/>
        <w:jc w:val="center"/>
        <w:rPr>
          <w:rFonts w:hint="eastAsia" w:ascii="方正黑体_GBK" w:eastAsia="方正黑体_GBK"/>
          <w:sz w:val="28"/>
        </w:rPr>
      </w:pPr>
      <w:r>
        <w:rPr>
          <w:rFonts w:hint="eastAsia" w:ascii="方正黑体_GBK" w:eastAsia="方正黑体_GBK"/>
          <w:color w:val="231F20"/>
          <w:sz w:val="28"/>
        </w:rPr>
        <w:t>目</w:t>
      </w:r>
      <w:r>
        <w:rPr>
          <w:rFonts w:hint="eastAsia" w:ascii="方正黑体_GBK" w:eastAsia="方正黑体_GBK"/>
          <w:color w:val="231F20"/>
          <w:sz w:val="28"/>
        </w:rPr>
        <w:tab/>
      </w:r>
      <w:r>
        <w:rPr>
          <w:rFonts w:hint="eastAsia" w:ascii="方正黑体_GBK" w:eastAsia="方正黑体_GBK"/>
          <w:color w:val="231F20"/>
          <w:sz w:val="28"/>
        </w:rPr>
        <w:t>录</w:t>
      </w:r>
    </w:p>
    <w:p w14:paraId="15FB588E">
      <w:pPr>
        <w:pStyle w:val="4"/>
        <w:spacing w:before="6"/>
        <w:ind w:left="0"/>
        <w:rPr>
          <w:rFonts w:ascii="方正黑体_GBK"/>
          <w:sz w:val="25"/>
        </w:rPr>
      </w:pPr>
    </w:p>
    <w:p w14:paraId="36E2B41F">
      <w:pPr>
        <w:pStyle w:val="4"/>
        <w:tabs>
          <w:tab w:val="left" w:pos="997"/>
        </w:tabs>
        <w:spacing w:before="22"/>
      </w:pPr>
      <w:r>
        <w:rPr>
          <w:color w:val="231F20"/>
        </w:rPr>
        <w:t>说</w:t>
      </w:r>
      <w:r>
        <w:rPr>
          <w:color w:val="231F20"/>
        </w:rPr>
        <w:tab/>
      </w:r>
      <w:r>
        <w:rPr>
          <w:color w:val="231F20"/>
        </w:rPr>
        <w:t>明</w:t>
      </w:r>
    </w:p>
    <w:p w14:paraId="03C50E9A">
      <w:pPr>
        <w:pStyle w:val="4"/>
        <w:spacing w:before="108"/>
      </w:pPr>
      <w:r>
        <w:rPr>
          <w:color w:val="231F20"/>
        </w:rPr>
        <w:t>专业术语解释</w:t>
      </w:r>
    </w:p>
    <w:p w14:paraId="116028CA">
      <w:pPr>
        <w:pStyle w:val="4"/>
        <w:tabs>
          <w:tab w:val="left" w:pos="1437"/>
        </w:tabs>
        <w:spacing w:before="108"/>
      </w:pPr>
      <w:r>
        <w:rPr>
          <w:color w:val="231F20"/>
        </w:rPr>
        <w:t>第一章</w:t>
      </w:r>
      <w:r>
        <w:rPr>
          <w:color w:val="231F20"/>
        </w:rPr>
        <w:tab/>
      </w:r>
      <w:r>
        <w:rPr>
          <w:color w:val="231F20"/>
        </w:rPr>
        <w:t>合同当事人</w:t>
      </w:r>
    </w:p>
    <w:p w14:paraId="36BBA365">
      <w:pPr>
        <w:pStyle w:val="4"/>
        <w:tabs>
          <w:tab w:val="left" w:pos="1437"/>
        </w:tabs>
        <w:spacing w:before="108" w:line="319" w:lineRule="auto"/>
        <w:ind w:right="5946"/>
      </w:pPr>
      <w:r>
        <w:rPr>
          <w:color w:val="231F20"/>
        </w:rPr>
        <w:t>第二章</w:t>
      </w:r>
      <w:r>
        <w:rPr>
          <w:color w:val="231F20"/>
        </w:rPr>
        <w:tab/>
      </w:r>
      <w:r>
        <w:rPr>
          <w:color w:val="231F20"/>
        </w:rPr>
        <w:t>商品房基本状况第三章</w:t>
      </w:r>
      <w:r>
        <w:rPr>
          <w:color w:val="231F20"/>
        </w:rPr>
        <w:tab/>
      </w:r>
      <w:r>
        <w:rPr>
          <w:color w:val="231F20"/>
        </w:rPr>
        <w:t>商品房价款</w:t>
      </w:r>
    </w:p>
    <w:p w14:paraId="223BD42B">
      <w:pPr>
        <w:pStyle w:val="4"/>
        <w:tabs>
          <w:tab w:val="left" w:pos="1437"/>
        </w:tabs>
        <w:spacing w:before="25" w:line="319" w:lineRule="auto"/>
        <w:ind w:right="4846"/>
      </w:pPr>
      <w:r>
        <w:rPr>
          <w:color w:val="231F20"/>
        </w:rPr>
        <w:t>第四章</w:t>
      </w:r>
      <w:r>
        <w:rPr>
          <w:color w:val="231F20"/>
        </w:rPr>
        <w:tab/>
      </w:r>
      <w:r>
        <w:rPr>
          <w:color w:val="231F20"/>
        </w:rPr>
        <w:t>商品房交付条件与交付手续第五章</w:t>
      </w:r>
      <w:r>
        <w:rPr>
          <w:color w:val="231F20"/>
        </w:rPr>
        <w:tab/>
      </w:r>
      <w:r>
        <w:rPr>
          <w:color w:val="231F20"/>
        </w:rPr>
        <w:t>商品房质量及保修责任</w:t>
      </w:r>
    </w:p>
    <w:p w14:paraId="7904888E">
      <w:pPr>
        <w:pStyle w:val="4"/>
        <w:spacing w:before="25" w:line="319" w:lineRule="auto"/>
        <w:ind w:right="6606"/>
        <w:jc w:val="both"/>
      </w:pPr>
      <w:r>
        <w:rPr>
          <w:color w:val="231F20"/>
        </w:rPr>
        <w:t>第六章 房屋登记第七章 物业管理第八章    其他事项</w:t>
      </w:r>
    </w:p>
    <w:p w14:paraId="16DDD442">
      <w:pPr>
        <w:spacing w:after="0" w:line="319" w:lineRule="auto"/>
        <w:jc w:val="both"/>
        <w:sectPr>
          <w:pgSz w:w="11910" w:h="16840"/>
          <w:pgMar w:top="1580" w:right="1680" w:bottom="1020" w:left="1300" w:header="0" w:footer="832" w:gutter="0"/>
          <w:cols w:space="720" w:num="1"/>
        </w:sectPr>
      </w:pPr>
    </w:p>
    <w:p w14:paraId="57A10171">
      <w:pPr>
        <w:pStyle w:val="4"/>
        <w:spacing w:before="0"/>
        <w:ind w:left="0"/>
        <w:rPr>
          <w:sz w:val="20"/>
        </w:rPr>
      </w:pPr>
    </w:p>
    <w:p w14:paraId="07A4118C">
      <w:pPr>
        <w:pStyle w:val="4"/>
        <w:spacing w:before="0"/>
        <w:ind w:left="0"/>
        <w:rPr>
          <w:sz w:val="20"/>
        </w:rPr>
      </w:pPr>
    </w:p>
    <w:p w14:paraId="0492196F">
      <w:pPr>
        <w:pStyle w:val="2"/>
        <w:tabs>
          <w:tab w:val="left" w:pos="4792"/>
        </w:tabs>
        <w:ind w:left="4232"/>
        <w:jc w:val="left"/>
        <w:rPr>
          <w:rFonts w:hint="eastAsia" w:ascii="方正黑体_GBK" w:eastAsia="方正黑体_GBK"/>
        </w:rPr>
      </w:pPr>
      <w:r>
        <w:rPr>
          <w:rFonts w:hint="eastAsia" w:ascii="方正黑体_GBK" w:eastAsia="方正黑体_GBK"/>
          <w:color w:val="231F20"/>
        </w:rPr>
        <w:t>说</w:t>
      </w:r>
      <w:r>
        <w:rPr>
          <w:rFonts w:hint="eastAsia" w:ascii="方正黑体_GBK" w:eastAsia="方正黑体_GBK"/>
          <w:color w:val="231F20"/>
        </w:rPr>
        <w:tab/>
      </w:r>
      <w:r>
        <w:rPr>
          <w:rFonts w:hint="eastAsia" w:ascii="方正黑体_GBK" w:eastAsia="方正黑体_GBK"/>
          <w:color w:val="231F20"/>
        </w:rPr>
        <w:t>明</w:t>
      </w:r>
    </w:p>
    <w:p w14:paraId="04BC57AA">
      <w:pPr>
        <w:pStyle w:val="4"/>
        <w:spacing w:before="14"/>
        <w:ind w:left="0"/>
        <w:rPr>
          <w:rFonts w:ascii="方正黑体_GBK"/>
          <w:sz w:val="26"/>
        </w:rPr>
      </w:pPr>
    </w:p>
    <w:p w14:paraId="651D9483">
      <w:pPr>
        <w:pStyle w:val="8"/>
        <w:numPr>
          <w:ilvl w:val="0"/>
          <w:numId w:val="1"/>
        </w:numPr>
        <w:tabs>
          <w:tab w:val="left" w:pos="776"/>
        </w:tabs>
        <w:spacing w:before="0" w:after="0" w:line="319" w:lineRule="auto"/>
        <w:ind w:left="117" w:right="113" w:firstLine="440"/>
        <w:jc w:val="both"/>
        <w:rPr>
          <w:sz w:val="22"/>
        </w:rPr>
      </w:pPr>
      <w:r>
        <w:rPr>
          <w:color w:val="231F20"/>
          <w:sz w:val="22"/>
        </w:rPr>
        <w:t>本合同文本为示范文本，由中华人民共和国住房和城乡建设部、中华人民共和国国家工</w:t>
      </w:r>
      <w:r>
        <w:rPr>
          <w:color w:val="231F20"/>
          <w:spacing w:val="0"/>
          <w:sz w:val="22"/>
        </w:rPr>
        <w:t>商行政管理总局共同制定。各地可在有关法律法规、规定的范围内，结合实际情况调整合同</w:t>
      </w:r>
      <w:r>
        <w:rPr>
          <w:color w:val="231F20"/>
          <w:spacing w:val="-1"/>
          <w:sz w:val="22"/>
        </w:rPr>
        <w:t>相应内容。</w:t>
      </w:r>
    </w:p>
    <w:p w14:paraId="46D3D324">
      <w:pPr>
        <w:pStyle w:val="8"/>
        <w:numPr>
          <w:ilvl w:val="0"/>
          <w:numId w:val="1"/>
        </w:numPr>
        <w:tabs>
          <w:tab w:val="left" w:pos="776"/>
        </w:tabs>
        <w:spacing w:before="25" w:after="0" w:line="240" w:lineRule="auto"/>
        <w:ind w:left="775" w:right="0" w:hanging="218"/>
        <w:jc w:val="left"/>
        <w:rPr>
          <w:sz w:val="22"/>
        </w:rPr>
      </w:pPr>
      <w:r>
        <w:rPr>
          <w:color w:val="231F20"/>
          <w:sz w:val="22"/>
        </w:rPr>
        <w:t>签订本合同前，出卖人应当向买受人出示有关权属证书或证明文件。</w:t>
      </w:r>
    </w:p>
    <w:p w14:paraId="79D5F7FB">
      <w:pPr>
        <w:pStyle w:val="8"/>
        <w:numPr>
          <w:ilvl w:val="0"/>
          <w:numId w:val="1"/>
        </w:numPr>
        <w:tabs>
          <w:tab w:val="left" w:pos="776"/>
        </w:tabs>
        <w:spacing w:before="109" w:after="0" w:line="319" w:lineRule="auto"/>
        <w:ind w:left="117" w:right="112" w:firstLine="440"/>
        <w:jc w:val="both"/>
        <w:rPr>
          <w:sz w:val="22"/>
        </w:rPr>
      </w:pPr>
      <w:r>
        <w:rPr>
          <w:color w:val="231F20"/>
          <w:sz w:val="22"/>
        </w:rPr>
        <w:t>出卖人应当就合同重大事项对买受人尽到提示义务。买受人应当审慎签订合同，在签订本合同前，要仔细阅读合同条款，特别是审阅其中具有选择性、补充性、修改性的内容，注</w:t>
      </w:r>
      <w:r>
        <w:rPr>
          <w:color w:val="231F20"/>
          <w:spacing w:val="3"/>
          <w:sz w:val="22"/>
        </w:rPr>
        <w:t>意防范潜在的市场风险和交易风险。</w:t>
      </w:r>
    </w:p>
    <w:p w14:paraId="6DADF0CA">
      <w:pPr>
        <w:pStyle w:val="8"/>
        <w:numPr>
          <w:ilvl w:val="0"/>
          <w:numId w:val="1"/>
        </w:numPr>
        <w:tabs>
          <w:tab w:val="left" w:pos="777"/>
        </w:tabs>
        <w:spacing w:before="26" w:after="0" w:line="319" w:lineRule="auto"/>
        <w:ind w:left="117" w:right="112" w:firstLine="440"/>
        <w:jc w:val="both"/>
        <w:rPr>
          <w:sz w:val="22"/>
        </w:rPr>
      </w:pPr>
      <w:r>
        <w:rPr>
          <w:color w:val="231F20"/>
          <w:spacing w:val="-5"/>
          <w:sz w:val="22"/>
        </w:rPr>
        <w:t>本合同文本【】中选择内容、空格部位填写内容及其他需要删除或添加的内容，双方当</w:t>
      </w:r>
      <w:r>
        <w:rPr>
          <w:color w:val="231F20"/>
          <w:spacing w:val="-14"/>
          <w:sz w:val="22"/>
        </w:rPr>
        <w:t>事人应当协商确定。【】中选择内容，以划 √ 方式选定；对于实际情况未发生或双方当事人不</w:t>
      </w:r>
      <w:r>
        <w:rPr>
          <w:color w:val="231F20"/>
          <w:spacing w:val="-9"/>
          <w:sz w:val="22"/>
        </w:rPr>
        <w:t>作约定时，应当在空格部位打× ，以示删除。</w:t>
      </w:r>
    </w:p>
    <w:p w14:paraId="49B8AD09">
      <w:pPr>
        <w:pStyle w:val="8"/>
        <w:numPr>
          <w:ilvl w:val="0"/>
          <w:numId w:val="1"/>
        </w:numPr>
        <w:tabs>
          <w:tab w:val="left" w:pos="776"/>
        </w:tabs>
        <w:spacing w:before="26" w:after="0" w:line="319" w:lineRule="auto"/>
        <w:ind w:left="117" w:right="114" w:firstLine="440"/>
        <w:jc w:val="both"/>
        <w:rPr>
          <w:sz w:val="22"/>
        </w:rPr>
      </w:pPr>
      <w:r>
        <w:rPr>
          <w:color w:val="231F20"/>
          <w:sz w:val="22"/>
        </w:rPr>
        <w:t>出卖人与买受人可以针对本合同文本中没有约定或者约定不明确的内容，根据所售项目</w:t>
      </w:r>
      <w:r>
        <w:rPr>
          <w:color w:val="231F20"/>
          <w:spacing w:val="-3"/>
          <w:sz w:val="22"/>
        </w:rPr>
        <w:t>的具体情况在相关条款后的空白行中进行补充约定，也可以另行签订补充协议。</w:t>
      </w:r>
    </w:p>
    <w:p w14:paraId="3962E57A">
      <w:pPr>
        <w:pStyle w:val="8"/>
        <w:numPr>
          <w:ilvl w:val="0"/>
          <w:numId w:val="1"/>
        </w:numPr>
        <w:tabs>
          <w:tab w:val="left" w:pos="776"/>
        </w:tabs>
        <w:spacing w:before="26" w:after="0" w:line="319" w:lineRule="auto"/>
        <w:ind w:left="117" w:right="112" w:firstLine="440"/>
        <w:jc w:val="both"/>
        <w:rPr>
          <w:sz w:val="22"/>
        </w:rPr>
      </w:pPr>
      <w:r>
        <w:rPr>
          <w:color w:val="231F20"/>
          <w:sz w:val="22"/>
        </w:rPr>
        <w:t>双方当事人可以根据实际情况决定本合同原件的份数，并在签订合同时认真核对，以确</w:t>
      </w:r>
      <w:r>
        <w:rPr>
          <w:color w:val="231F20"/>
          <w:spacing w:val="-7"/>
          <w:sz w:val="22"/>
        </w:rPr>
        <w:t>保各份合同内容一致；在任何情况下，出卖人和买受人都应当至少持有一份合同原件。</w:t>
      </w:r>
    </w:p>
    <w:p w14:paraId="46503836">
      <w:pPr>
        <w:spacing w:after="0" w:line="319" w:lineRule="auto"/>
        <w:jc w:val="both"/>
        <w:rPr>
          <w:sz w:val="22"/>
        </w:rPr>
        <w:sectPr>
          <w:pgSz w:w="11910" w:h="16840"/>
          <w:pgMar w:top="1580" w:right="1300" w:bottom="1020" w:left="1300" w:header="0" w:footer="832" w:gutter="0"/>
          <w:cols w:space="720" w:num="1"/>
        </w:sectPr>
      </w:pPr>
    </w:p>
    <w:p w14:paraId="2CFD7F47">
      <w:pPr>
        <w:pStyle w:val="4"/>
        <w:spacing w:before="0"/>
        <w:ind w:left="0"/>
        <w:rPr>
          <w:sz w:val="20"/>
        </w:rPr>
      </w:pPr>
    </w:p>
    <w:p w14:paraId="5DD55CB1">
      <w:pPr>
        <w:pStyle w:val="4"/>
        <w:spacing w:before="0"/>
        <w:ind w:left="0"/>
        <w:rPr>
          <w:sz w:val="20"/>
        </w:rPr>
      </w:pPr>
    </w:p>
    <w:p w14:paraId="0923EBAD">
      <w:pPr>
        <w:pStyle w:val="2"/>
        <w:ind w:left="3812"/>
        <w:jc w:val="left"/>
        <w:rPr>
          <w:rFonts w:hint="eastAsia" w:ascii="方正黑体_GBK" w:eastAsia="方正黑体_GBK"/>
        </w:rPr>
      </w:pPr>
      <w:r>
        <w:rPr>
          <w:rFonts w:hint="eastAsia" w:ascii="方正黑体_GBK" w:eastAsia="方正黑体_GBK"/>
          <w:color w:val="231F20"/>
        </w:rPr>
        <w:t>专业术语解释</w:t>
      </w:r>
    </w:p>
    <w:p w14:paraId="78424F69">
      <w:pPr>
        <w:pStyle w:val="4"/>
        <w:spacing w:before="14"/>
        <w:ind w:left="0"/>
        <w:rPr>
          <w:rFonts w:ascii="方正黑体_GBK"/>
          <w:sz w:val="26"/>
        </w:rPr>
      </w:pPr>
    </w:p>
    <w:p w14:paraId="085A19C2">
      <w:pPr>
        <w:pStyle w:val="8"/>
        <w:numPr>
          <w:ilvl w:val="0"/>
          <w:numId w:val="2"/>
        </w:numPr>
        <w:tabs>
          <w:tab w:val="left" w:pos="777"/>
        </w:tabs>
        <w:spacing w:before="0" w:after="0" w:line="319" w:lineRule="auto"/>
        <w:ind w:left="117" w:right="211" w:firstLine="440"/>
        <w:jc w:val="left"/>
        <w:rPr>
          <w:sz w:val="22"/>
        </w:rPr>
      </w:pPr>
      <w:r>
        <w:rPr>
          <w:color w:val="231F20"/>
          <w:spacing w:val="-7"/>
          <w:sz w:val="22"/>
        </w:rPr>
        <w:t>商品房现售：是指房地产开发企业将竣工验收合格的商品房出售给买受人，并由买受人支付房价款的行为。</w:t>
      </w:r>
    </w:p>
    <w:p w14:paraId="56FD1362">
      <w:pPr>
        <w:pStyle w:val="8"/>
        <w:numPr>
          <w:ilvl w:val="0"/>
          <w:numId w:val="2"/>
        </w:numPr>
        <w:tabs>
          <w:tab w:val="left" w:pos="776"/>
        </w:tabs>
        <w:spacing w:before="25" w:after="0" w:line="240" w:lineRule="auto"/>
        <w:ind w:left="775" w:right="0" w:hanging="218"/>
        <w:jc w:val="left"/>
        <w:rPr>
          <w:sz w:val="22"/>
        </w:rPr>
      </w:pPr>
      <w:r>
        <w:rPr>
          <w:color w:val="231F20"/>
          <w:spacing w:val="-8"/>
          <w:sz w:val="22"/>
        </w:rPr>
        <w:t>法定代理人：是指依照法律规定直接取得代理权的人。</w:t>
      </w:r>
    </w:p>
    <w:p w14:paraId="09A847A6">
      <w:pPr>
        <w:pStyle w:val="8"/>
        <w:numPr>
          <w:ilvl w:val="0"/>
          <w:numId w:val="2"/>
        </w:numPr>
        <w:tabs>
          <w:tab w:val="left" w:pos="777"/>
        </w:tabs>
        <w:spacing w:before="109" w:after="0" w:line="319" w:lineRule="auto"/>
        <w:ind w:left="117" w:right="209" w:firstLine="440"/>
        <w:jc w:val="left"/>
        <w:rPr>
          <w:sz w:val="22"/>
        </w:rPr>
      </w:pPr>
      <w:r>
        <w:rPr>
          <w:color w:val="231F20"/>
          <w:spacing w:val="-7"/>
          <w:sz w:val="22"/>
        </w:rPr>
        <w:t>套内建筑面积：是指成套房屋的套内建筑面积，由套内使用面积、套内墙体面积、套内阳台建筑面积三部分组成。</w:t>
      </w:r>
    </w:p>
    <w:p w14:paraId="7A4AFDB8">
      <w:pPr>
        <w:pStyle w:val="8"/>
        <w:numPr>
          <w:ilvl w:val="0"/>
          <w:numId w:val="2"/>
        </w:numPr>
        <w:tabs>
          <w:tab w:val="left" w:pos="778"/>
        </w:tabs>
        <w:spacing w:before="26" w:after="0" w:line="319" w:lineRule="auto"/>
        <w:ind w:left="117" w:right="105" w:firstLine="440"/>
        <w:jc w:val="left"/>
        <w:rPr>
          <w:sz w:val="22"/>
        </w:rPr>
      </w:pPr>
      <w:r>
        <w:rPr>
          <w:color w:val="231F20"/>
          <w:spacing w:val="-2"/>
          <w:sz w:val="22"/>
        </w:rPr>
        <w:t>房屋的建筑面积：是指房屋外墙</w:t>
      </w:r>
      <w:r>
        <w:rPr>
          <w:color w:val="231F20"/>
          <w:spacing w:val="5"/>
          <w:sz w:val="22"/>
        </w:rPr>
        <w:t>（柱</w:t>
      </w:r>
      <w:r>
        <w:rPr>
          <w:color w:val="231F20"/>
          <w:spacing w:val="-31"/>
          <w:sz w:val="22"/>
        </w:rPr>
        <w:t>）</w:t>
      </w:r>
      <w:r>
        <w:rPr>
          <w:color w:val="231F20"/>
          <w:spacing w:val="2"/>
          <w:sz w:val="22"/>
        </w:rPr>
        <w:t xml:space="preserve">勒脚以上各层的外围水平投影面积，包括阳台、挑廊、地下室、室外楼梯等，且具备有上盖，结构牢固，层高 </w:t>
      </w:r>
      <w:r>
        <w:rPr>
          <w:color w:val="231F20"/>
          <w:sz w:val="22"/>
        </w:rPr>
        <w:t>2.20M</w:t>
      </w:r>
      <w:r>
        <w:rPr>
          <w:color w:val="231F20"/>
          <w:spacing w:val="3"/>
          <w:sz w:val="22"/>
        </w:rPr>
        <w:t xml:space="preserve"> 以上</w:t>
      </w:r>
      <w:r>
        <w:rPr>
          <w:color w:val="231F20"/>
          <w:sz w:val="22"/>
        </w:rPr>
        <w:t>（</w:t>
      </w:r>
      <w:r>
        <w:rPr>
          <w:color w:val="231F20"/>
          <w:spacing w:val="6"/>
          <w:sz w:val="22"/>
        </w:rPr>
        <w:t xml:space="preserve">含 </w:t>
      </w:r>
      <w:r>
        <w:rPr>
          <w:color w:val="231F20"/>
          <w:sz w:val="22"/>
        </w:rPr>
        <w:t>1.20M）的永久性建筑。</w:t>
      </w:r>
    </w:p>
    <w:p w14:paraId="6081EC9E">
      <w:pPr>
        <w:pStyle w:val="8"/>
        <w:numPr>
          <w:ilvl w:val="0"/>
          <w:numId w:val="2"/>
        </w:numPr>
        <w:tabs>
          <w:tab w:val="left" w:pos="776"/>
        </w:tabs>
        <w:spacing w:before="26" w:after="0" w:line="240" w:lineRule="auto"/>
        <w:ind w:left="775" w:right="0" w:hanging="218"/>
        <w:jc w:val="left"/>
        <w:rPr>
          <w:sz w:val="22"/>
        </w:rPr>
      </w:pPr>
      <w:r>
        <w:rPr>
          <w:color w:val="231F20"/>
          <w:spacing w:val="-8"/>
          <w:sz w:val="22"/>
        </w:rPr>
        <w:t>不可抗力：是指不能预见、不能避免并不能克服的客观情况。</w:t>
      </w:r>
    </w:p>
    <w:p w14:paraId="663040FD">
      <w:pPr>
        <w:pStyle w:val="8"/>
        <w:numPr>
          <w:ilvl w:val="0"/>
          <w:numId w:val="2"/>
        </w:numPr>
        <w:tabs>
          <w:tab w:val="left" w:pos="777"/>
        </w:tabs>
        <w:spacing w:before="109" w:after="0" w:line="319" w:lineRule="auto"/>
        <w:ind w:left="117" w:right="104" w:firstLine="440"/>
        <w:jc w:val="left"/>
        <w:rPr>
          <w:sz w:val="22"/>
        </w:rPr>
      </w:pPr>
      <w:r>
        <w:rPr>
          <w:color w:val="231F20"/>
          <w:spacing w:val="-7"/>
          <w:sz w:val="22"/>
        </w:rPr>
        <w:t>民用建筑节能：是指在保证民用建筑使用功能和室内热环境质量的前提下，降低其使用</w:t>
      </w:r>
      <w:r>
        <w:rPr>
          <w:color w:val="231F20"/>
          <w:sz w:val="22"/>
        </w:rPr>
        <w:t>过程中能源消耗的活动。民用建筑是指居住建筑、国家机关办公建筑和商业、服务业、教育、卫生等其他公共建筑。</w:t>
      </w:r>
    </w:p>
    <w:p w14:paraId="070244E6">
      <w:pPr>
        <w:pStyle w:val="8"/>
        <w:numPr>
          <w:ilvl w:val="0"/>
          <w:numId w:val="2"/>
        </w:numPr>
        <w:tabs>
          <w:tab w:val="left" w:pos="777"/>
        </w:tabs>
        <w:spacing w:before="25" w:after="0" w:line="319" w:lineRule="auto"/>
        <w:ind w:left="117" w:right="215" w:firstLine="440"/>
        <w:jc w:val="left"/>
        <w:rPr>
          <w:sz w:val="22"/>
        </w:rPr>
      </w:pPr>
      <w:r>
        <w:rPr>
          <w:color w:val="231F20"/>
          <w:spacing w:val="-8"/>
          <w:sz w:val="22"/>
        </w:rPr>
        <w:t>房屋登记：是指房屋登记机构依法将房屋权利和其他应当记载的事项在房屋登记簿上予以记载的行为。</w:t>
      </w:r>
    </w:p>
    <w:p w14:paraId="7A26A4A5">
      <w:pPr>
        <w:pStyle w:val="8"/>
        <w:numPr>
          <w:ilvl w:val="0"/>
          <w:numId w:val="2"/>
        </w:numPr>
        <w:tabs>
          <w:tab w:val="left" w:pos="776"/>
        </w:tabs>
        <w:spacing w:before="25" w:after="0" w:line="240" w:lineRule="auto"/>
        <w:ind w:left="775" w:right="0" w:hanging="218"/>
        <w:jc w:val="left"/>
        <w:rPr>
          <w:sz w:val="22"/>
        </w:rPr>
      </w:pPr>
      <w:r>
        <w:rPr>
          <w:color w:val="231F20"/>
          <w:spacing w:val="-7"/>
          <w:sz w:val="22"/>
        </w:rPr>
        <w:t>所有权转移登记：是指商品房所有权从出卖人转移至买受人所办理的登记类型。</w:t>
      </w:r>
    </w:p>
    <w:p w14:paraId="6A441891">
      <w:pPr>
        <w:pStyle w:val="8"/>
        <w:numPr>
          <w:ilvl w:val="0"/>
          <w:numId w:val="2"/>
        </w:numPr>
        <w:tabs>
          <w:tab w:val="left" w:pos="777"/>
        </w:tabs>
        <w:spacing w:before="109" w:after="0" w:line="319" w:lineRule="auto"/>
        <w:ind w:left="117" w:right="209" w:firstLine="440"/>
        <w:jc w:val="left"/>
        <w:rPr>
          <w:sz w:val="22"/>
        </w:rPr>
      </w:pPr>
      <w:r>
        <w:rPr>
          <w:color w:val="231F20"/>
          <w:spacing w:val="-7"/>
          <w:sz w:val="22"/>
        </w:rPr>
        <w:t>房屋登记机构：是指直辖市、市、县人民政府建设</w:t>
      </w:r>
      <w:r>
        <w:rPr>
          <w:color w:val="231F20"/>
          <w:sz w:val="22"/>
        </w:rPr>
        <w:t>（房地产）主管部门或者其设置的负责房屋登记工作的机构。</w:t>
      </w:r>
    </w:p>
    <w:p w14:paraId="74B3365D">
      <w:pPr>
        <w:pStyle w:val="8"/>
        <w:numPr>
          <w:ilvl w:val="0"/>
          <w:numId w:val="2"/>
        </w:numPr>
        <w:tabs>
          <w:tab w:val="left" w:pos="884"/>
        </w:tabs>
        <w:spacing w:before="26" w:after="0" w:line="319" w:lineRule="auto"/>
        <w:ind w:left="117" w:right="215" w:firstLine="440"/>
        <w:jc w:val="left"/>
        <w:rPr>
          <w:sz w:val="22"/>
        </w:rPr>
      </w:pPr>
      <w:r>
        <w:rPr>
          <w:color w:val="231F20"/>
          <w:spacing w:val="-7"/>
          <w:sz w:val="22"/>
        </w:rPr>
        <w:t>分割拆零销售：是指房地产开发企业将成套的商品住宅分割为数部分分别出售给买受人的销售方式。</w:t>
      </w:r>
    </w:p>
    <w:p w14:paraId="3C942AE8">
      <w:pPr>
        <w:pStyle w:val="8"/>
        <w:numPr>
          <w:ilvl w:val="0"/>
          <w:numId w:val="2"/>
        </w:numPr>
        <w:tabs>
          <w:tab w:val="left" w:pos="885"/>
        </w:tabs>
        <w:spacing w:before="26" w:after="0" w:line="240" w:lineRule="auto"/>
        <w:ind w:left="884" w:right="0" w:hanging="327"/>
        <w:jc w:val="left"/>
        <w:rPr>
          <w:sz w:val="22"/>
        </w:rPr>
      </w:pPr>
      <w:r>
        <w:rPr>
          <w:color w:val="231F20"/>
          <w:spacing w:val="-8"/>
          <w:sz w:val="22"/>
        </w:rPr>
        <w:t>返本销售：是指房地产开发企业以定期向买受人返还购房款的方式销售商品房的行为。</w:t>
      </w:r>
    </w:p>
    <w:p w14:paraId="1150783F">
      <w:pPr>
        <w:spacing w:after="0" w:line="240" w:lineRule="auto"/>
        <w:jc w:val="left"/>
        <w:rPr>
          <w:sz w:val="22"/>
        </w:rPr>
        <w:sectPr>
          <w:pgSz w:w="11910" w:h="16840"/>
          <w:pgMar w:top="1580" w:right="1200" w:bottom="1020" w:left="1300" w:header="0" w:footer="832" w:gutter="0"/>
          <w:cols w:space="720" w:num="1"/>
        </w:sectPr>
      </w:pPr>
    </w:p>
    <w:p w14:paraId="3521F9C8">
      <w:pPr>
        <w:pStyle w:val="4"/>
        <w:spacing w:before="0"/>
        <w:ind w:left="0"/>
        <w:rPr>
          <w:sz w:val="20"/>
        </w:rPr>
      </w:pPr>
    </w:p>
    <w:p w14:paraId="6A4C016E">
      <w:pPr>
        <w:pStyle w:val="4"/>
        <w:spacing w:before="0"/>
        <w:ind w:left="0"/>
        <w:rPr>
          <w:sz w:val="20"/>
        </w:rPr>
      </w:pPr>
    </w:p>
    <w:p w14:paraId="7AB85527">
      <w:pPr>
        <w:pStyle w:val="2"/>
        <w:rPr>
          <w:rFonts w:hint="eastAsia" w:ascii="方正黑体_GBK" w:eastAsia="方正黑体_GBK"/>
        </w:rPr>
      </w:pPr>
      <w:r>
        <w:rPr>
          <w:rFonts w:hint="eastAsia" w:ascii="方正黑体_GBK" w:eastAsia="方正黑体_GBK"/>
          <w:color w:val="231F20"/>
        </w:rPr>
        <w:t>商品房买卖合同</w:t>
      </w:r>
    </w:p>
    <w:p w14:paraId="3812C502">
      <w:pPr>
        <w:spacing w:before="28"/>
        <w:ind w:left="0" w:right="0" w:firstLine="0"/>
        <w:jc w:val="center"/>
        <w:rPr>
          <w:rFonts w:hint="eastAsia" w:ascii="方正黑体_GBK" w:eastAsia="方正黑体_GBK"/>
          <w:sz w:val="28"/>
        </w:rPr>
      </w:pPr>
      <w:r>
        <w:rPr>
          <w:rFonts w:hint="eastAsia" w:ascii="方正黑体_GBK" w:eastAsia="方正黑体_GBK"/>
          <w:color w:val="231F20"/>
          <w:sz w:val="28"/>
        </w:rPr>
        <w:t>（现 售）</w:t>
      </w:r>
    </w:p>
    <w:p w14:paraId="13C8259D">
      <w:pPr>
        <w:pStyle w:val="4"/>
        <w:spacing w:before="14"/>
        <w:ind w:left="0"/>
        <w:rPr>
          <w:rFonts w:ascii="方正黑体_GBK"/>
          <w:sz w:val="26"/>
        </w:rPr>
      </w:pPr>
    </w:p>
    <w:p w14:paraId="6F8C668D">
      <w:pPr>
        <w:pStyle w:val="4"/>
        <w:spacing w:before="0" w:line="319" w:lineRule="auto"/>
        <w:ind w:left="117" w:right="113" w:firstLine="440"/>
        <w:jc w:val="both"/>
      </w:pPr>
      <w:r>
        <w:rPr>
          <w:color w:val="231F20"/>
          <w:spacing w:val="0"/>
        </w:rPr>
        <w:t>出卖人向买受人出售其开发建设的房屋，双方当事人应当在自愿、平等、公平及诚实信</w:t>
      </w:r>
      <w:r>
        <w:rPr>
          <w:color w:val="231F20"/>
          <w:spacing w:val="-30"/>
        </w:rPr>
        <w:t>用的基础上，根据《中华人民共和国合同法》、《中华人民共和国物权法》、《中华人民共和国城市房地产管理法》等法律、法规的规定，就商品房买卖相关内容协商达成一致意见，签订本商品房</w:t>
      </w:r>
      <w:r>
        <w:rPr>
          <w:color w:val="231F20"/>
          <w:spacing w:val="-1"/>
        </w:rPr>
        <w:t>买卖合同。</w:t>
      </w:r>
    </w:p>
    <w:p w14:paraId="4C292FA1">
      <w:pPr>
        <w:pStyle w:val="4"/>
        <w:spacing w:before="0"/>
        <w:ind w:left="0"/>
        <w:rPr>
          <w:sz w:val="24"/>
        </w:rPr>
      </w:pPr>
    </w:p>
    <w:p w14:paraId="7705A194">
      <w:pPr>
        <w:pStyle w:val="4"/>
        <w:spacing w:before="5"/>
        <w:ind w:left="0"/>
        <w:rPr>
          <w:sz w:val="17"/>
        </w:rPr>
      </w:pPr>
    </w:p>
    <w:p w14:paraId="7D081D4F">
      <w:pPr>
        <w:pStyle w:val="3"/>
        <w:tabs>
          <w:tab w:val="left" w:pos="959"/>
        </w:tabs>
        <w:spacing w:before="0"/>
      </w:pPr>
      <w:r>
        <w:rPr>
          <w:color w:val="231F20"/>
        </w:rPr>
        <w:t>第一章</w:t>
      </w:r>
      <w:r>
        <w:rPr>
          <w:color w:val="231F20"/>
        </w:rPr>
        <w:tab/>
      </w:r>
      <w:r>
        <w:rPr>
          <w:color w:val="231F20"/>
        </w:rPr>
        <w:t>合同当事人</w:t>
      </w:r>
    </w:p>
    <w:p w14:paraId="7E03D771">
      <w:pPr>
        <w:pStyle w:val="4"/>
        <w:spacing w:before="5"/>
        <w:ind w:left="0"/>
        <w:rPr>
          <w:rFonts w:ascii="方正黑体_GBK"/>
          <w:sz w:val="18"/>
        </w:rPr>
      </w:pPr>
    </w:p>
    <w:p w14:paraId="255F8E20">
      <w:pPr>
        <w:pStyle w:val="4"/>
        <w:tabs>
          <w:tab w:val="left" w:pos="4902"/>
          <w:tab w:val="left" w:pos="9188"/>
        </w:tabs>
        <w:spacing w:before="0" w:line="319" w:lineRule="auto"/>
        <w:ind w:right="115"/>
        <w:jc w:val="both"/>
      </w:pPr>
      <w:r>
        <w:rPr>
          <w:color w:val="231F20"/>
        </w:rPr>
        <w:t>出卖人</w:t>
      </w:r>
      <w:r>
        <w:rPr>
          <w:color w:val="231F20"/>
          <w:u w:val="single" w:color="231F20"/>
        </w:rPr>
        <w:t>：</w:t>
      </w:r>
      <w:r>
        <w:rPr>
          <w:color w:val="231F20"/>
          <w:u w:val="single" w:color="231F20"/>
        </w:rPr>
        <w:tab/>
      </w:r>
      <w:r>
        <w:rPr>
          <w:color w:val="231F20"/>
          <w:u w:val="single" w:color="231F20"/>
        </w:rPr>
        <w:tab/>
      </w:r>
      <w:r>
        <w:rPr>
          <w:color w:val="231F20"/>
          <w:u w:val="single" w:color="231F20"/>
        </w:rPr>
        <w:t xml:space="preserve"> </w:t>
      </w:r>
      <w:r>
        <w:rPr>
          <w:color w:val="231F20"/>
        </w:rPr>
        <w:t>通讯地址</w:t>
      </w:r>
      <w:r>
        <w:rPr>
          <w:color w:val="231F20"/>
          <w:u w:val="single" w:color="231F20"/>
        </w:rPr>
        <w:t>：</w:t>
      </w:r>
      <w:r>
        <w:rPr>
          <w:color w:val="231F20"/>
          <w:u w:val="single" w:color="231F20"/>
        </w:rPr>
        <w:tab/>
      </w:r>
      <w:r>
        <w:rPr>
          <w:color w:val="231F20"/>
          <w:u w:val="single" w:color="231F20"/>
        </w:rPr>
        <w:tab/>
      </w:r>
      <w:r>
        <w:rPr>
          <w:color w:val="231F20"/>
          <w:u w:val="single" w:color="231F20"/>
        </w:rPr>
        <w:t xml:space="preserve"> </w:t>
      </w:r>
      <w:r>
        <w:rPr>
          <w:color w:val="231F20"/>
        </w:rPr>
        <w:t>邮政编码</w:t>
      </w:r>
      <w:r>
        <w:rPr>
          <w:color w:val="231F20"/>
          <w:u w:val="single" w:color="231F20"/>
        </w:rPr>
        <w:t>：</w:t>
      </w:r>
      <w:r>
        <w:rPr>
          <w:color w:val="231F20"/>
          <w:u w:val="single" w:color="231F20"/>
        </w:rPr>
        <w:tab/>
      </w:r>
      <w:r>
        <w:rPr>
          <w:color w:val="231F20"/>
          <w:u w:val="single" w:color="231F20"/>
        </w:rPr>
        <w:tab/>
      </w:r>
      <w:r>
        <w:rPr>
          <w:color w:val="231F20"/>
          <w:u w:val="single" w:color="231F20"/>
        </w:rPr>
        <w:t xml:space="preserve"> </w:t>
      </w:r>
      <w:r>
        <w:rPr>
          <w:color w:val="231F20"/>
        </w:rPr>
        <w:t>营业执照注册号</w:t>
      </w:r>
      <w:r>
        <w:rPr>
          <w:color w:val="231F20"/>
          <w:u w:val="single" w:color="231F20"/>
        </w:rPr>
        <w:t>：</w:t>
      </w:r>
      <w:r>
        <w:rPr>
          <w:color w:val="231F20"/>
          <w:u w:val="single" w:color="231F20"/>
        </w:rPr>
        <w:tab/>
      </w:r>
      <w:r>
        <w:rPr>
          <w:color w:val="231F20"/>
          <w:u w:val="single" w:color="231F20"/>
        </w:rPr>
        <w:tab/>
      </w:r>
      <w:r>
        <w:rPr>
          <w:color w:val="231F20"/>
          <w:u w:val="single" w:color="231F20"/>
        </w:rPr>
        <w:t xml:space="preserve"> </w:t>
      </w:r>
      <w:r>
        <w:rPr>
          <w:color w:val="231F20"/>
        </w:rPr>
        <w:t>企业资质证书号</w:t>
      </w:r>
      <w:r>
        <w:rPr>
          <w:color w:val="231F20"/>
          <w:u w:val="single" w:color="231F20"/>
        </w:rPr>
        <w:t>：</w:t>
      </w:r>
      <w:r>
        <w:rPr>
          <w:color w:val="231F20"/>
          <w:u w:val="single" w:color="231F20"/>
        </w:rPr>
        <w:tab/>
      </w:r>
      <w:r>
        <w:rPr>
          <w:color w:val="231F20"/>
          <w:u w:val="single" w:color="231F20"/>
        </w:rPr>
        <w:tab/>
      </w:r>
      <w:r>
        <w:rPr>
          <w:color w:val="231F20"/>
          <w:u w:val="single" w:color="231F20"/>
        </w:rPr>
        <w:t xml:space="preserve"> </w:t>
      </w:r>
      <w:r>
        <w:rPr>
          <w:color w:val="231F20"/>
        </w:rPr>
        <w:t>法定代表人</w:t>
      </w:r>
      <w:r>
        <w:rPr>
          <w:color w:val="231F20"/>
          <w:u w:val="single" w:color="231F20"/>
        </w:rPr>
        <w:t>：</w:t>
      </w:r>
      <w:r>
        <w:rPr>
          <w:color w:val="231F20"/>
          <w:u w:val="single" w:color="231F20"/>
        </w:rPr>
        <w:tab/>
      </w:r>
      <w:r>
        <w:rPr>
          <w:color w:val="231F20"/>
        </w:rPr>
        <w:t>联系电话</w:t>
      </w:r>
      <w:r>
        <w:rPr>
          <w:color w:val="231F20"/>
          <w:u w:val="single" w:color="231F20"/>
        </w:rPr>
        <w:t>：</w:t>
      </w:r>
      <w:r>
        <w:rPr>
          <w:color w:val="231F20"/>
          <w:u w:val="single" w:color="231F20"/>
        </w:rPr>
        <w:tab/>
      </w:r>
      <w:r>
        <w:rPr>
          <w:color w:val="231F20"/>
          <w:u w:val="single" w:color="231F20"/>
        </w:rPr>
        <w:t xml:space="preserve"> </w:t>
      </w:r>
      <w:r>
        <w:rPr>
          <w:color w:val="231F20"/>
        </w:rPr>
        <w:t>委托代理人</w:t>
      </w:r>
      <w:r>
        <w:rPr>
          <w:color w:val="231F20"/>
          <w:u w:val="single" w:color="231F20"/>
        </w:rPr>
        <w:t>：</w:t>
      </w:r>
      <w:r>
        <w:rPr>
          <w:color w:val="231F20"/>
          <w:u w:val="single" w:color="231F20"/>
        </w:rPr>
        <w:tab/>
      </w:r>
      <w:r>
        <w:rPr>
          <w:color w:val="231F20"/>
        </w:rPr>
        <w:t>联系电话</w:t>
      </w:r>
      <w:r>
        <w:rPr>
          <w:color w:val="231F20"/>
          <w:u w:val="single" w:color="231F20"/>
        </w:rPr>
        <w:t>：</w:t>
      </w:r>
      <w:r>
        <w:rPr>
          <w:color w:val="231F20"/>
          <w:u w:val="single" w:color="231F20"/>
        </w:rPr>
        <w:tab/>
      </w:r>
      <w:r>
        <w:rPr>
          <w:color w:val="231F20"/>
          <w:u w:val="single" w:color="231F20"/>
        </w:rPr>
        <w:t xml:space="preserve"> </w:t>
      </w:r>
      <w:r>
        <w:rPr>
          <w:color w:val="231F20"/>
        </w:rPr>
        <w:t>委托销售经纪机构</w:t>
      </w:r>
      <w:r>
        <w:rPr>
          <w:color w:val="231F20"/>
          <w:u w:val="single" w:color="231F20"/>
        </w:rPr>
        <w:t>：</w:t>
      </w:r>
      <w:r>
        <w:rPr>
          <w:color w:val="231F20"/>
          <w:u w:val="single" w:color="231F20"/>
        </w:rPr>
        <w:tab/>
      </w:r>
      <w:r>
        <w:rPr>
          <w:color w:val="231F20"/>
          <w:u w:val="single" w:color="231F20"/>
        </w:rPr>
        <w:tab/>
      </w:r>
      <w:r>
        <w:rPr>
          <w:color w:val="231F20"/>
          <w:u w:val="single" w:color="231F20"/>
        </w:rPr>
        <w:t xml:space="preserve"> </w:t>
      </w:r>
      <w:r>
        <w:rPr>
          <w:color w:val="231F20"/>
        </w:rPr>
        <w:t>通讯地址</w:t>
      </w:r>
      <w:r>
        <w:rPr>
          <w:color w:val="231F20"/>
          <w:u w:val="single" w:color="231F20"/>
        </w:rPr>
        <w:t>：</w:t>
      </w:r>
      <w:r>
        <w:rPr>
          <w:color w:val="231F20"/>
          <w:u w:val="single" w:color="231F20"/>
        </w:rPr>
        <w:tab/>
      </w:r>
      <w:r>
        <w:rPr>
          <w:color w:val="231F20"/>
          <w:u w:val="single" w:color="231F20"/>
        </w:rPr>
        <w:tab/>
      </w:r>
      <w:r>
        <w:rPr>
          <w:color w:val="231F20"/>
          <w:u w:val="single" w:color="231F20"/>
        </w:rPr>
        <w:t xml:space="preserve"> </w:t>
      </w:r>
      <w:r>
        <w:rPr>
          <w:color w:val="231F20"/>
        </w:rPr>
        <w:t>邮政编码</w:t>
      </w:r>
      <w:r>
        <w:rPr>
          <w:color w:val="231F20"/>
          <w:u w:val="single" w:color="231F20"/>
        </w:rPr>
        <w:t>：</w:t>
      </w:r>
      <w:r>
        <w:rPr>
          <w:color w:val="231F20"/>
          <w:u w:val="single" w:color="231F20"/>
        </w:rPr>
        <w:tab/>
      </w:r>
      <w:r>
        <w:rPr>
          <w:color w:val="231F20"/>
          <w:u w:val="single" w:color="231F20"/>
        </w:rPr>
        <w:tab/>
      </w:r>
      <w:r>
        <w:rPr>
          <w:color w:val="231F20"/>
          <w:u w:val="single" w:color="231F20"/>
        </w:rPr>
        <w:t xml:space="preserve"> </w:t>
      </w:r>
      <w:r>
        <w:rPr>
          <w:color w:val="231F20"/>
        </w:rPr>
        <w:t>营业执照注册号</w:t>
      </w:r>
      <w:r>
        <w:rPr>
          <w:color w:val="231F20"/>
          <w:u w:val="single" w:color="231F20"/>
        </w:rPr>
        <w:t>：</w:t>
      </w:r>
      <w:r>
        <w:rPr>
          <w:color w:val="231F20"/>
          <w:u w:val="single" w:color="231F20"/>
        </w:rPr>
        <w:tab/>
      </w:r>
      <w:r>
        <w:rPr>
          <w:color w:val="231F20"/>
          <w:u w:val="single" w:color="231F20"/>
        </w:rPr>
        <w:tab/>
      </w:r>
      <w:r>
        <w:rPr>
          <w:color w:val="231F20"/>
          <w:u w:val="single" w:color="231F20"/>
        </w:rPr>
        <w:t xml:space="preserve"> </w:t>
      </w:r>
      <w:r>
        <w:rPr>
          <w:color w:val="231F20"/>
        </w:rPr>
        <w:t>经纪机构备案证明号</w:t>
      </w:r>
      <w:r>
        <w:rPr>
          <w:color w:val="231F20"/>
          <w:u w:val="single" w:color="231F20"/>
        </w:rPr>
        <w:t>：</w:t>
      </w:r>
      <w:r>
        <w:rPr>
          <w:color w:val="231F20"/>
          <w:u w:val="single" w:color="231F20"/>
        </w:rPr>
        <w:tab/>
      </w:r>
      <w:r>
        <w:rPr>
          <w:color w:val="231F20"/>
          <w:u w:val="single" w:color="231F20"/>
        </w:rPr>
        <w:tab/>
      </w:r>
      <w:r>
        <w:rPr>
          <w:color w:val="231F20"/>
          <w:u w:val="single" w:color="231F20"/>
        </w:rPr>
        <w:t xml:space="preserve"> </w:t>
      </w:r>
      <w:r>
        <w:rPr>
          <w:color w:val="231F20"/>
        </w:rPr>
        <w:t>法定代表人：</w:t>
      </w:r>
      <w:r>
        <w:rPr>
          <w:color w:val="231F20"/>
          <w:u w:val="single" w:color="231F20"/>
        </w:rPr>
        <w:t>：</w:t>
      </w:r>
      <w:r>
        <w:rPr>
          <w:color w:val="231F20"/>
          <w:u w:val="single" w:color="231F20"/>
        </w:rPr>
        <w:tab/>
      </w:r>
      <w:r>
        <w:rPr>
          <w:color w:val="231F20"/>
        </w:rPr>
        <w:t>联系电话</w:t>
      </w:r>
      <w:r>
        <w:rPr>
          <w:color w:val="231F20"/>
          <w:u w:val="single" w:color="231F20"/>
        </w:rPr>
        <w:t>：</w:t>
      </w:r>
      <w:r>
        <w:rPr>
          <w:color w:val="231F20"/>
          <w:u w:val="single" w:color="231F20"/>
        </w:rPr>
        <w:tab/>
      </w:r>
    </w:p>
    <w:p w14:paraId="1B138D11">
      <w:pPr>
        <w:pStyle w:val="4"/>
        <w:spacing w:before="14"/>
        <w:ind w:left="0"/>
        <w:rPr>
          <w:sz w:val="30"/>
        </w:rPr>
      </w:pPr>
    </w:p>
    <w:p w14:paraId="1629912B">
      <w:pPr>
        <w:pStyle w:val="4"/>
        <w:tabs>
          <w:tab w:val="left" w:pos="9188"/>
        </w:tabs>
        <w:spacing w:before="1"/>
      </w:pPr>
      <w:r>
        <w:rPr>
          <w:color w:val="231F20"/>
        </w:rPr>
        <w:t>买受人</w:t>
      </w:r>
      <w:r>
        <w:rPr>
          <w:color w:val="231F20"/>
          <w:u w:val="single" w:color="231F20"/>
        </w:rPr>
        <w:t>：</w:t>
      </w:r>
      <w:r>
        <w:rPr>
          <w:color w:val="231F20"/>
          <w:u w:val="single" w:color="231F20"/>
        </w:rPr>
        <w:tab/>
      </w:r>
    </w:p>
    <w:p w14:paraId="6D417B98">
      <w:pPr>
        <w:pStyle w:val="4"/>
        <w:tabs>
          <w:tab w:val="left" w:pos="9188"/>
        </w:tabs>
        <w:ind w:left="447"/>
      </w:pPr>
      <w:r>
        <w:rPr>
          <w:color w:val="231F20"/>
        </w:rPr>
        <w:t>【法定代表人</w:t>
      </w:r>
      <w:r>
        <w:rPr>
          <w:color w:val="231F20"/>
          <w:spacing w:val="-110"/>
        </w:rPr>
        <w:t>】</w:t>
      </w:r>
      <w:r>
        <w:rPr>
          <w:color w:val="231F20"/>
        </w:rPr>
        <w:t>【负责人</w:t>
      </w:r>
      <w:r>
        <w:rPr>
          <w:color w:val="231F20"/>
          <w:spacing w:val="-55"/>
        </w:rPr>
        <w:t>】</w:t>
      </w:r>
      <w:r>
        <w:rPr>
          <w:color w:val="231F20"/>
        </w:rPr>
        <w:t>：</w:t>
      </w:r>
      <w:r>
        <w:rPr>
          <w:color w:val="231F20"/>
        </w:rPr>
        <w:tab/>
      </w:r>
    </w:p>
    <w:p w14:paraId="4DC2C972">
      <w:pPr>
        <w:pStyle w:val="4"/>
        <w:tabs>
          <w:tab w:val="left" w:pos="2702"/>
          <w:tab w:val="left" w:pos="3582"/>
          <w:tab w:val="left" w:pos="4462"/>
          <w:tab w:val="left" w:pos="6002"/>
          <w:tab w:val="left" w:pos="9137"/>
          <w:tab w:val="left" w:pos="9188"/>
        </w:tabs>
        <w:spacing w:line="319" w:lineRule="auto"/>
        <w:ind w:right="115" w:hanging="110"/>
        <w:jc w:val="both"/>
      </w:pPr>
      <w:r>
        <w:rPr>
          <w:color w:val="231F20"/>
        </w:rPr>
        <w:t>【国籍</w:t>
      </w:r>
      <w:r>
        <w:rPr>
          <w:color w:val="231F20"/>
          <w:spacing w:val="-110"/>
        </w:rPr>
        <w:t>】</w:t>
      </w:r>
      <w:r>
        <w:rPr>
          <w:color w:val="231F20"/>
        </w:rPr>
        <w:t>【户籍所在地</w:t>
      </w:r>
      <w:r>
        <w:rPr>
          <w:color w:val="231F20"/>
          <w:spacing w:val="-55"/>
        </w:rPr>
        <w:t>】</w:t>
      </w:r>
      <w:r>
        <w:rPr>
          <w:color w:val="231F20"/>
        </w:rPr>
        <w:t>：</w:t>
      </w:r>
      <w:r>
        <w:rPr>
          <w:color w:val="231F20"/>
        </w:rPr>
        <w:tab/>
      </w:r>
      <w:r>
        <w:rPr>
          <w:color w:val="231F20"/>
        </w:rPr>
        <w:tab/>
      </w:r>
      <w:r>
        <w:rPr>
          <w:color w:val="231F20"/>
        </w:rPr>
        <w:tab/>
      </w:r>
      <w:r>
        <w:rPr>
          <w:color w:val="231F20"/>
        </w:rPr>
        <w:tab/>
      </w:r>
      <w:r>
        <w:rPr>
          <w:color w:val="231F20"/>
        </w:rPr>
        <w:tab/>
      </w:r>
      <w:r>
        <w:rPr>
          <w:color w:val="231F20"/>
        </w:rPr>
        <w:t xml:space="preserve"> 证件类型</w:t>
      </w:r>
      <w:r>
        <w:rPr>
          <w:color w:val="231F20"/>
          <w:spacing w:val="-165"/>
        </w:rPr>
        <w:t>：</w:t>
      </w:r>
      <w:r>
        <w:rPr>
          <w:color w:val="231F20"/>
        </w:rPr>
        <w:t>【居民身份证</w:t>
      </w:r>
      <w:r>
        <w:rPr>
          <w:color w:val="231F20"/>
          <w:spacing w:val="-110"/>
        </w:rPr>
        <w:t>】</w:t>
      </w:r>
      <w:r>
        <w:rPr>
          <w:color w:val="231F20"/>
        </w:rPr>
        <w:t>【护照</w:t>
      </w:r>
      <w:r>
        <w:rPr>
          <w:color w:val="231F20"/>
          <w:spacing w:val="-110"/>
        </w:rPr>
        <w:t>】</w:t>
      </w:r>
      <w:r>
        <w:rPr>
          <w:color w:val="231F20"/>
        </w:rPr>
        <w:t>【营业执照</w:t>
      </w:r>
      <w:r>
        <w:rPr>
          <w:color w:val="231F20"/>
          <w:spacing w:val="-110"/>
        </w:rPr>
        <w:t>】</w:t>
      </w:r>
      <w:r>
        <w:rPr>
          <w:color w:val="231F20"/>
        </w:rPr>
        <w:t>【</w:t>
      </w:r>
      <w:r>
        <w:rPr>
          <w:color w:val="231F20"/>
          <w:u w:val="single" w:color="231F20"/>
        </w:rPr>
        <w:t xml:space="preserve"> </w:t>
      </w:r>
      <w:r>
        <w:rPr>
          <w:color w:val="231F20"/>
          <w:u w:val="single" w:color="231F20"/>
        </w:rPr>
        <w:tab/>
      </w:r>
      <w:r>
        <w:rPr>
          <w:color w:val="231F20"/>
          <w:spacing w:val="-110"/>
          <w:u w:val="single" w:color="231F20"/>
        </w:rPr>
        <w:t>】</w:t>
      </w:r>
      <w:r>
        <w:rPr>
          <w:color w:val="231F20"/>
        </w:rPr>
        <w:t>，证号</w:t>
      </w:r>
      <w:r>
        <w:rPr>
          <w:color w:val="231F20"/>
          <w:u w:val="single" w:color="231F20"/>
        </w:rPr>
        <w:t>：</w:t>
      </w:r>
      <w:r>
        <w:rPr>
          <w:color w:val="231F20"/>
          <w:u w:val="single" w:color="231F20"/>
        </w:rPr>
        <w:tab/>
      </w:r>
      <w:r>
        <w:rPr>
          <w:color w:val="231F20"/>
          <w:u w:val="single" w:color="231F20"/>
        </w:rPr>
        <w:t xml:space="preserve"> </w:t>
      </w:r>
      <w:r>
        <w:rPr>
          <w:color w:val="231F20"/>
        </w:rPr>
        <w:t>出生日期</w:t>
      </w:r>
      <w:r>
        <w:rPr>
          <w:color w:val="231F20"/>
          <w:u w:val="single" w:color="231F20"/>
        </w:rPr>
        <w:t>：</w:t>
      </w:r>
      <w:r>
        <w:rPr>
          <w:color w:val="231F20"/>
          <w:u w:val="single" w:color="231F20"/>
        </w:rPr>
        <w:tab/>
      </w:r>
      <w:r>
        <w:rPr>
          <w:color w:val="231F20"/>
        </w:rPr>
        <w:t>年</w:t>
      </w:r>
      <w:r>
        <w:rPr>
          <w:color w:val="231F20"/>
          <w:u w:val="single" w:color="231F20"/>
        </w:rPr>
        <w:t xml:space="preserve"> </w:t>
      </w:r>
      <w:r>
        <w:rPr>
          <w:color w:val="231F20"/>
          <w:u w:val="single" w:color="231F20"/>
        </w:rPr>
        <w:tab/>
      </w:r>
      <w:r>
        <w:rPr>
          <w:color w:val="231F20"/>
        </w:rPr>
        <w:t>月</w:t>
      </w:r>
      <w:r>
        <w:rPr>
          <w:color w:val="231F20"/>
          <w:u w:val="single" w:color="231F20"/>
        </w:rPr>
        <w:t xml:space="preserve"> </w:t>
      </w:r>
      <w:r>
        <w:rPr>
          <w:color w:val="231F20"/>
          <w:u w:val="single" w:color="231F20"/>
        </w:rPr>
        <w:tab/>
      </w:r>
      <w:r>
        <w:rPr>
          <w:color w:val="231F20"/>
        </w:rPr>
        <w:t>日，性别</w:t>
      </w:r>
      <w:r>
        <w:rPr>
          <w:color w:val="231F20"/>
          <w:u w:val="single" w:color="231F20"/>
        </w:rPr>
        <w:t>：</w:t>
      </w:r>
      <w:r>
        <w:rPr>
          <w:color w:val="231F20"/>
          <w:u w:val="single" w:color="231F20"/>
        </w:rPr>
        <w:tab/>
      </w:r>
      <w:r>
        <w:rPr>
          <w:color w:val="231F20"/>
          <w:u w:val="single" w:color="231F20"/>
        </w:rPr>
        <w:tab/>
      </w:r>
      <w:r>
        <w:rPr>
          <w:color w:val="231F20"/>
          <w:u w:val="single" w:color="231F20"/>
        </w:rPr>
        <w:tab/>
      </w:r>
      <w:r>
        <w:rPr>
          <w:color w:val="231F20"/>
          <w:u w:val="single" w:color="231F20"/>
        </w:rPr>
        <w:t xml:space="preserve"> </w:t>
      </w:r>
      <w:r>
        <w:rPr>
          <w:color w:val="231F20"/>
        </w:rPr>
        <w:t>通讯地址</w:t>
      </w:r>
      <w:r>
        <w:rPr>
          <w:color w:val="231F20"/>
          <w:u w:val="single" w:color="231F20"/>
        </w:rPr>
        <w:t>：</w:t>
      </w:r>
      <w:r>
        <w:rPr>
          <w:color w:val="231F20"/>
          <w:u w:val="single" w:color="231F20"/>
        </w:rPr>
        <w:tab/>
      </w:r>
      <w:r>
        <w:rPr>
          <w:color w:val="231F20"/>
          <w:u w:val="single" w:color="231F20"/>
        </w:rPr>
        <w:tab/>
      </w:r>
      <w:r>
        <w:rPr>
          <w:color w:val="231F20"/>
          <w:u w:val="single" w:color="231F20"/>
        </w:rPr>
        <w:tab/>
      </w:r>
      <w:r>
        <w:rPr>
          <w:color w:val="231F20"/>
          <w:u w:val="single" w:color="231F20"/>
        </w:rPr>
        <w:tab/>
      </w:r>
      <w:r>
        <w:rPr>
          <w:color w:val="231F20"/>
          <w:u w:val="single" w:color="231F20"/>
        </w:rPr>
        <w:tab/>
      </w:r>
      <w:r>
        <w:rPr>
          <w:color w:val="231F20"/>
          <w:u w:val="single" w:color="231F20"/>
        </w:rPr>
        <w:tab/>
      </w:r>
    </w:p>
    <w:p w14:paraId="3472F808">
      <w:pPr>
        <w:spacing w:after="0" w:line="319" w:lineRule="auto"/>
        <w:jc w:val="both"/>
        <w:sectPr>
          <w:pgSz w:w="11910" w:h="16840"/>
          <w:pgMar w:top="1580" w:right="1300" w:bottom="1020" w:left="1300" w:header="0" w:footer="832" w:gutter="0"/>
          <w:cols w:space="720" w:num="1"/>
        </w:sectPr>
      </w:pPr>
    </w:p>
    <w:p w14:paraId="2E89FC9F">
      <w:pPr>
        <w:pStyle w:val="4"/>
        <w:tabs>
          <w:tab w:val="left" w:pos="4582"/>
          <w:tab w:val="left" w:pos="9188"/>
        </w:tabs>
        <w:spacing w:before="24"/>
      </w:pPr>
      <w:r>
        <w:rPr>
          <w:color w:val="231F20"/>
        </w:rPr>
        <w:t>邮政编码</w:t>
      </w:r>
      <w:r>
        <w:rPr>
          <w:color w:val="231F20"/>
          <w:spacing w:val="-100"/>
        </w:rPr>
        <w:t>：</w:t>
      </w:r>
      <w:r>
        <w:rPr>
          <w:color w:val="231F20"/>
        </w:rPr>
        <w:t>：</w:t>
      </w:r>
      <w:r>
        <w:rPr>
          <w:color w:val="231F20"/>
        </w:rPr>
        <w:tab/>
      </w:r>
      <w:r>
        <w:rPr>
          <w:color w:val="231F20"/>
        </w:rPr>
        <w:t>联系电话</w:t>
      </w:r>
      <w:r>
        <w:rPr>
          <w:color w:val="231F20"/>
          <w:u w:val="single" w:color="231F20"/>
        </w:rPr>
        <w:t>：</w:t>
      </w:r>
      <w:r>
        <w:rPr>
          <w:color w:val="231F20"/>
          <w:u w:val="single" w:color="231F20"/>
        </w:rPr>
        <w:tab/>
      </w:r>
    </w:p>
    <w:p w14:paraId="3F66A3CB">
      <w:pPr>
        <w:pStyle w:val="4"/>
        <w:tabs>
          <w:tab w:val="left" w:pos="9188"/>
        </w:tabs>
        <w:ind w:left="447"/>
      </w:pPr>
      <w:r>
        <w:rPr>
          <w:color w:val="231F20"/>
        </w:rPr>
        <w:t>【委托代理人</w:t>
      </w:r>
      <w:r>
        <w:rPr>
          <w:color w:val="231F20"/>
          <w:spacing w:val="-110"/>
        </w:rPr>
        <w:t>】</w:t>
      </w:r>
      <w:r>
        <w:rPr>
          <w:color w:val="231F20"/>
        </w:rPr>
        <w:t>【法定代理人</w:t>
      </w:r>
      <w:r>
        <w:rPr>
          <w:color w:val="231F20"/>
          <w:spacing w:val="-55"/>
        </w:rPr>
        <w:t>】</w:t>
      </w:r>
      <w:r>
        <w:rPr>
          <w:color w:val="231F20"/>
        </w:rPr>
        <w:t>：</w:t>
      </w:r>
      <w:r>
        <w:rPr>
          <w:color w:val="231F20"/>
        </w:rPr>
        <w:tab/>
      </w:r>
    </w:p>
    <w:p w14:paraId="5F44F57F">
      <w:pPr>
        <w:pStyle w:val="4"/>
        <w:tabs>
          <w:tab w:val="left" w:pos="5877"/>
        </w:tabs>
        <w:ind w:left="447"/>
      </w:pPr>
      <w:r>
        <w:rPr>
          <w:color w:val="231F20"/>
        </w:rPr>
        <w:t>【国籍</w:t>
      </w:r>
      <w:r>
        <w:rPr>
          <w:color w:val="231F20"/>
          <w:spacing w:val="-110"/>
        </w:rPr>
        <w:t>】</w:t>
      </w:r>
      <w:r>
        <w:rPr>
          <w:color w:val="231F20"/>
        </w:rPr>
        <w:t>【户籍所在地</w:t>
      </w:r>
      <w:r>
        <w:rPr>
          <w:color w:val="231F20"/>
          <w:spacing w:val="-55"/>
        </w:rPr>
        <w:t>】</w:t>
      </w:r>
      <w:r>
        <w:rPr>
          <w:color w:val="231F20"/>
        </w:rPr>
        <w:t>：</w:t>
      </w:r>
      <w:r>
        <w:rPr>
          <w:color w:val="231F20"/>
        </w:rPr>
        <w:tab/>
      </w:r>
      <w:r>
        <w:rPr>
          <w:color w:val="231F20"/>
        </w:rPr>
        <w:t>证件类型</w:t>
      </w:r>
      <w:r>
        <w:rPr>
          <w:color w:val="231F20"/>
          <w:spacing w:val="-165"/>
        </w:rPr>
        <w:t>：</w:t>
      </w:r>
      <w:r>
        <w:rPr>
          <w:color w:val="231F20"/>
        </w:rPr>
        <w:t>【居民身份证</w:t>
      </w:r>
      <w:r>
        <w:rPr>
          <w:color w:val="231F20"/>
          <w:spacing w:val="-110"/>
        </w:rPr>
        <w:t>】</w:t>
      </w:r>
      <w:r>
        <w:rPr>
          <w:color w:val="231F20"/>
        </w:rPr>
        <w:t>【护照】</w:t>
      </w:r>
    </w:p>
    <w:p w14:paraId="45712964">
      <w:pPr>
        <w:pStyle w:val="4"/>
        <w:tabs>
          <w:tab w:val="left" w:pos="2757"/>
          <w:tab w:val="left" w:pos="3097"/>
          <w:tab w:val="left" w:pos="5642"/>
          <w:tab w:val="left" w:pos="7538"/>
          <w:tab w:val="left" w:pos="8198"/>
          <w:tab w:val="left" w:pos="8858"/>
        </w:tabs>
        <w:spacing w:line="319" w:lineRule="auto"/>
        <w:ind w:right="225" w:hanging="110"/>
      </w:pPr>
      <w:r>
        <w:rPr>
          <w:color w:val="231F20"/>
        </w:rPr>
        <w:t>【营业执照</w:t>
      </w:r>
      <w:r>
        <w:rPr>
          <w:color w:val="231F20"/>
          <w:spacing w:val="-110"/>
        </w:rPr>
        <w:t>】</w:t>
      </w:r>
      <w:r>
        <w:rPr>
          <w:color w:val="231F20"/>
        </w:rPr>
        <w:t>【</w:t>
      </w:r>
      <w:r>
        <w:rPr>
          <w:color w:val="231F20"/>
          <w:u w:val="single" w:color="231F20"/>
        </w:rPr>
        <w:t xml:space="preserve"> </w:t>
      </w:r>
      <w:r>
        <w:rPr>
          <w:color w:val="231F20"/>
          <w:u w:val="single" w:color="231F20"/>
        </w:rPr>
        <w:tab/>
      </w:r>
      <w:r>
        <w:rPr>
          <w:color w:val="231F20"/>
          <w:spacing w:val="-110"/>
        </w:rPr>
        <w:t>】</w:t>
      </w:r>
      <w:r>
        <w:rPr>
          <w:color w:val="231F20"/>
        </w:rPr>
        <w:t>，证号</w:t>
      </w:r>
      <w:r>
        <w:rPr>
          <w:color w:val="231F20"/>
          <w:u w:val="single" w:color="231F20"/>
        </w:rPr>
        <w:t>：</w:t>
      </w:r>
      <w:r>
        <w:rPr>
          <w:color w:val="231F20"/>
          <w:u w:val="single" w:color="231F20"/>
        </w:rPr>
        <w:tab/>
      </w:r>
      <w:r>
        <w:rPr>
          <w:color w:val="231F20"/>
        </w:rPr>
        <w:t>出生日期</w:t>
      </w:r>
      <w:r>
        <w:rPr>
          <w:color w:val="231F20"/>
          <w:u w:val="single" w:color="231F20"/>
        </w:rPr>
        <w:t>：</w:t>
      </w:r>
      <w:r>
        <w:rPr>
          <w:color w:val="231F20"/>
          <w:u w:val="single" w:color="231F20"/>
        </w:rPr>
        <w:tab/>
      </w:r>
      <w:r>
        <w:rPr>
          <w:color w:val="231F20"/>
        </w:rPr>
        <w:t>年</w:t>
      </w:r>
      <w:r>
        <w:rPr>
          <w:color w:val="231F20"/>
          <w:u w:val="single" w:color="231F20"/>
        </w:rPr>
        <w:t xml:space="preserve"> </w:t>
      </w:r>
      <w:r>
        <w:rPr>
          <w:color w:val="231F20"/>
          <w:u w:val="single" w:color="231F20"/>
        </w:rPr>
        <w:tab/>
      </w:r>
      <w:r>
        <w:rPr>
          <w:color w:val="231F20"/>
        </w:rPr>
        <w:t>月</w:t>
      </w:r>
      <w:r>
        <w:rPr>
          <w:color w:val="231F20"/>
          <w:u w:val="single" w:color="231F20"/>
        </w:rPr>
        <w:t xml:space="preserve"> </w:t>
      </w:r>
      <w:r>
        <w:rPr>
          <w:color w:val="231F20"/>
          <w:u w:val="single" w:color="231F20"/>
        </w:rPr>
        <w:tab/>
      </w:r>
      <w:r>
        <w:rPr>
          <w:color w:val="231F20"/>
        </w:rPr>
        <w:t>日，性别</w:t>
      </w:r>
      <w:r>
        <w:rPr>
          <w:color w:val="231F20"/>
          <w:u w:val="single" w:color="231F20"/>
        </w:rPr>
        <w:t>：</w:t>
      </w:r>
      <w:r>
        <w:rPr>
          <w:color w:val="231F20"/>
          <w:u w:val="single" w:color="231F20"/>
        </w:rPr>
        <w:tab/>
      </w:r>
      <w:r>
        <w:rPr>
          <w:color w:val="231F20"/>
          <w:u w:val="single" w:color="231F20"/>
        </w:rPr>
        <w:tab/>
      </w:r>
    </w:p>
    <w:p w14:paraId="6FB40272">
      <w:pPr>
        <w:pStyle w:val="4"/>
        <w:tabs>
          <w:tab w:val="left" w:pos="9188"/>
          <w:tab w:val="left" w:pos="9408"/>
        </w:tabs>
        <w:spacing w:before="25" w:line="319" w:lineRule="auto"/>
        <w:ind w:right="115"/>
      </w:pPr>
      <w:r>
        <w:rPr>
          <w:color w:val="231F20"/>
        </w:rPr>
        <w:t>通讯地址</w:t>
      </w:r>
      <w:r>
        <w:rPr>
          <w:color w:val="231F20"/>
          <w:u w:val="single" w:color="231F20"/>
        </w:rPr>
        <w:t>：</w:t>
      </w:r>
      <w:r>
        <w:rPr>
          <w:color w:val="231F20"/>
          <w:u w:val="single" w:color="231F20"/>
        </w:rPr>
        <w:tab/>
      </w:r>
      <w:r>
        <w:rPr>
          <w:color w:val="231F20"/>
        </w:rPr>
        <w:t xml:space="preserve"> 邮政编码</w:t>
      </w:r>
      <w:r>
        <w:rPr>
          <w:color w:val="231F20"/>
          <w:u w:val="single" w:color="231F20"/>
        </w:rPr>
        <w:t>：</w:t>
      </w:r>
      <w:r>
        <w:rPr>
          <w:color w:val="231F20"/>
          <w:u w:val="single" w:color="231F20"/>
        </w:rPr>
        <w:tab/>
      </w:r>
      <w:r>
        <w:rPr>
          <w:color w:val="231F20"/>
        </w:rPr>
        <w:t xml:space="preserve"> 联系电话</w:t>
      </w:r>
      <w:r>
        <w:rPr>
          <w:color w:val="231F20"/>
          <w:u w:val="single" w:color="231F20"/>
        </w:rPr>
        <w:t>：</w:t>
      </w:r>
      <w:r>
        <w:rPr>
          <w:color w:val="231F20"/>
          <w:u w:val="single" w:color="231F20"/>
        </w:rPr>
        <w:tab/>
      </w:r>
      <w:r>
        <w:rPr>
          <w:color w:val="231F20"/>
          <w:u w:val="single" w:color="231F20"/>
        </w:rPr>
        <w:tab/>
      </w:r>
    </w:p>
    <w:p w14:paraId="4DEE3289">
      <w:pPr>
        <w:pStyle w:val="4"/>
        <w:spacing w:before="25"/>
        <w:ind w:left="447"/>
      </w:pPr>
      <w:r>
        <w:rPr>
          <w:color w:val="231F20"/>
        </w:rPr>
        <w:t>（买受人为多人时，可相应增加）</w:t>
      </w:r>
    </w:p>
    <w:p w14:paraId="58B75DD4">
      <w:pPr>
        <w:pStyle w:val="4"/>
        <w:spacing w:before="9"/>
        <w:ind w:left="0"/>
        <w:rPr>
          <w:sz w:val="17"/>
        </w:rPr>
      </w:pPr>
    </w:p>
    <w:p w14:paraId="32AC196D">
      <w:pPr>
        <w:pStyle w:val="3"/>
        <w:tabs>
          <w:tab w:val="left" w:pos="959"/>
        </w:tabs>
        <w:ind w:right="218"/>
      </w:pPr>
      <w:r>
        <w:rPr>
          <w:color w:val="231F20"/>
        </w:rPr>
        <w:t>第二章</w:t>
      </w:r>
      <w:r>
        <w:rPr>
          <w:color w:val="231F20"/>
        </w:rPr>
        <w:tab/>
      </w:r>
      <w:r>
        <w:rPr>
          <w:color w:val="231F20"/>
        </w:rPr>
        <w:t>商品房基本状况</w:t>
      </w:r>
    </w:p>
    <w:p w14:paraId="3F4CF98C">
      <w:pPr>
        <w:pStyle w:val="4"/>
        <w:spacing w:before="14"/>
        <w:ind w:left="0"/>
        <w:rPr>
          <w:rFonts w:ascii="方正黑体_GBK"/>
          <w:sz w:val="17"/>
        </w:rPr>
      </w:pPr>
    </w:p>
    <w:p w14:paraId="7B3BD8E2">
      <w:pPr>
        <w:pStyle w:val="4"/>
        <w:tabs>
          <w:tab w:val="left" w:pos="1437"/>
        </w:tabs>
        <w:spacing w:before="0"/>
      </w:pPr>
      <w:r>
        <w:rPr>
          <w:rFonts w:hint="eastAsia" w:ascii="方正黑体_GBK" w:eastAsia="方正黑体_GBK"/>
          <w:color w:val="231F20"/>
        </w:rPr>
        <w:t>第一条</w:t>
      </w:r>
      <w:r>
        <w:rPr>
          <w:rFonts w:hint="eastAsia" w:ascii="方正黑体_GBK" w:eastAsia="方正黑体_GBK"/>
          <w:color w:val="231F20"/>
        </w:rPr>
        <w:tab/>
      </w:r>
      <w:r>
        <w:rPr>
          <w:color w:val="231F20"/>
        </w:rPr>
        <w:t>项目建设依据</w:t>
      </w:r>
    </w:p>
    <w:p w14:paraId="76AE1CF5">
      <w:pPr>
        <w:pStyle w:val="4"/>
        <w:tabs>
          <w:tab w:val="left" w:pos="3649"/>
          <w:tab w:val="left" w:pos="3857"/>
          <w:tab w:val="left" w:pos="4102"/>
          <w:tab w:val="left" w:pos="5834"/>
          <w:tab w:val="left" w:pos="7157"/>
          <w:tab w:val="left" w:pos="7817"/>
          <w:tab w:val="left" w:pos="8477"/>
          <w:tab w:val="left" w:pos="8742"/>
          <w:tab w:val="left" w:pos="9078"/>
        </w:tabs>
        <w:spacing w:line="319" w:lineRule="auto"/>
        <w:ind w:left="117" w:right="225" w:firstLine="439"/>
      </w:pPr>
      <w:r>
        <w:rPr>
          <w:color w:val="231F20"/>
        </w:rPr>
        <w:t>出卖人以【出让</w:t>
      </w:r>
      <w:r>
        <w:rPr>
          <w:color w:val="231F20"/>
          <w:spacing w:val="-110"/>
        </w:rPr>
        <w:t>】</w:t>
      </w:r>
      <w:r>
        <w:rPr>
          <w:color w:val="231F20"/>
        </w:rPr>
        <w:t>【划拨</w:t>
      </w:r>
      <w:r>
        <w:rPr>
          <w:color w:val="231F20"/>
          <w:spacing w:val="-110"/>
        </w:rPr>
        <w:t>】</w:t>
      </w:r>
      <w:r>
        <w:rPr>
          <w:color w:val="231F20"/>
        </w:rPr>
        <w:t>【</w:t>
      </w:r>
      <w:r>
        <w:rPr>
          <w:color w:val="231F20"/>
          <w:u w:val="single" w:color="231F20"/>
        </w:rPr>
        <w:t xml:space="preserve"> </w:t>
      </w:r>
      <w:r>
        <w:rPr>
          <w:color w:val="231F20"/>
          <w:u w:val="single" w:color="231F20"/>
        </w:rPr>
        <w:tab/>
      </w:r>
      <w:r>
        <w:rPr>
          <w:color w:val="231F20"/>
          <w:u w:val="single" w:color="231F20"/>
        </w:rPr>
        <w:tab/>
      </w:r>
      <w:r>
        <w:rPr>
          <w:color w:val="231F20"/>
          <w:u w:val="single" w:color="231F20"/>
        </w:rPr>
        <w:tab/>
      </w:r>
      <w:r>
        <w:rPr>
          <w:color w:val="231F20"/>
        </w:rPr>
        <w:t>】方式取得坐落于</w:t>
      </w:r>
      <w:r>
        <w:rPr>
          <w:color w:val="231F20"/>
          <w:u w:val="single" w:color="231F20"/>
        </w:rPr>
        <w:t xml:space="preserve"> </w:t>
      </w:r>
      <w:r>
        <w:rPr>
          <w:color w:val="231F20"/>
          <w:u w:val="single" w:color="231F20"/>
        </w:rPr>
        <w:tab/>
      </w:r>
      <w:r>
        <w:rPr>
          <w:color w:val="231F20"/>
          <w:u w:val="single" w:color="231F20"/>
        </w:rPr>
        <w:tab/>
      </w:r>
      <w:r>
        <w:rPr>
          <w:color w:val="231F20"/>
          <w:u w:val="single" w:color="231F20"/>
        </w:rPr>
        <w:tab/>
      </w:r>
      <w:r>
        <w:rPr>
          <w:color w:val="231F20"/>
          <w:u w:val="single" w:color="231F20"/>
        </w:rPr>
        <w:tab/>
      </w:r>
      <w:r>
        <w:rPr>
          <w:color w:val="231F20"/>
        </w:rPr>
        <w:t>地块 的建设用地使用权。该地</w:t>
      </w:r>
      <w:r>
        <w:rPr>
          <w:color w:val="231F20"/>
          <w:spacing w:val="-56"/>
        </w:rPr>
        <w:t>块</w:t>
      </w:r>
      <w:r>
        <w:rPr>
          <w:color w:val="231F20"/>
        </w:rPr>
        <w:t>【国有土地使用证号</w:t>
      </w:r>
      <w:r>
        <w:rPr>
          <w:color w:val="231F20"/>
          <w:spacing w:val="-166"/>
        </w:rPr>
        <w:t>】</w:t>
      </w:r>
      <w:r>
        <w:rPr>
          <w:color w:val="231F20"/>
        </w:rPr>
        <w:t>【</w:t>
      </w:r>
      <w:r>
        <w:rPr>
          <w:color w:val="231F20"/>
          <w:u w:val="single" w:color="231F20"/>
        </w:rPr>
        <w:t xml:space="preserve"> </w:t>
      </w:r>
      <w:r>
        <w:rPr>
          <w:color w:val="231F20"/>
          <w:u w:val="single" w:color="231F20"/>
        </w:rPr>
        <w:tab/>
      </w:r>
      <w:r>
        <w:rPr>
          <w:color w:val="231F20"/>
          <w:spacing w:val="-55"/>
        </w:rPr>
        <w:t>】</w:t>
      </w:r>
      <w:r>
        <w:rPr>
          <w:color w:val="231F20"/>
        </w:rPr>
        <w:t>为</w:t>
      </w:r>
      <w:r>
        <w:rPr>
          <w:color w:val="231F20"/>
          <w:u w:val="single" w:color="231F20"/>
        </w:rPr>
        <w:t xml:space="preserve"> </w:t>
      </w:r>
      <w:r>
        <w:rPr>
          <w:color w:val="231F20"/>
          <w:u w:val="single" w:color="231F20"/>
        </w:rPr>
        <w:tab/>
      </w:r>
      <w:r>
        <w:rPr>
          <w:color w:val="231F20"/>
          <w:u w:val="single" w:color="231F20"/>
        </w:rPr>
        <w:tab/>
      </w:r>
      <w:r>
        <w:rPr>
          <w:color w:val="231F20"/>
          <w:u w:val="single" w:color="231F20"/>
        </w:rPr>
        <w:tab/>
      </w:r>
      <w:r>
        <w:rPr>
          <w:color w:val="231F20"/>
          <w:u w:val="single" w:color="231F20"/>
        </w:rPr>
        <w:tab/>
      </w:r>
      <w:r>
        <w:rPr>
          <w:color w:val="231F20"/>
          <w:u w:val="single" w:color="231F20"/>
        </w:rPr>
        <w:tab/>
      </w:r>
      <w:r>
        <w:rPr>
          <w:color w:val="231F20"/>
        </w:rPr>
        <w:t>， 土地使用权面积为</w:t>
      </w:r>
      <w:r>
        <w:rPr>
          <w:color w:val="231F20"/>
          <w:u w:val="single" w:color="231F20"/>
        </w:rPr>
        <w:t xml:space="preserve"> </w:t>
      </w:r>
      <w:r>
        <w:rPr>
          <w:color w:val="231F20"/>
          <w:u w:val="single" w:color="231F20"/>
        </w:rPr>
        <w:tab/>
      </w:r>
      <w:r>
        <w:rPr>
          <w:color w:val="231F20"/>
        </w:rPr>
        <w:t>平方米。买受人购买的商品房（以下简称该商品房）所占 用的土地用途为</w:t>
      </w:r>
      <w:r>
        <w:rPr>
          <w:color w:val="231F20"/>
          <w:u w:val="single" w:color="231F20"/>
        </w:rPr>
        <w:t xml:space="preserve"> </w:t>
      </w:r>
      <w:r>
        <w:rPr>
          <w:color w:val="231F20"/>
          <w:u w:val="single" w:color="231F20"/>
        </w:rPr>
        <w:tab/>
      </w:r>
      <w:r>
        <w:rPr>
          <w:color w:val="231F20"/>
          <w:u w:val="single" w:color="231F20"/>
        </w:rPr>
        <w:tab/>
      </w:r>
      <w:r>
        <w:rPr>
          <w:color w:val="231F20"/>
        </w:rPr>
        <w:t>，土地使用权终止日期为</w:t>
      </w:r>
      <w:r>
        <w:rPr>
          <w:color w:val="231F20"/>
          <w:u w:val="single" w:color="231F20"/>
        </w:rPr>
        <w:t xml:space="preserve"> </w:t>
      </w:r>
      <w:r>
        <w:rPr>
          <w:color w:val="231F20"/>
          <w:u w:val="single" w:color="231F20"/>
        </w:rPr>
        <w:tab/>
      </w:r>
      <w:r>
        <w:rPr>
          <w:color w:val="231F20"/>
        </w:rPr>
        <w:t>年</w:t>
      </w:r>
      <w:r>
        <w:rPr>
          <w:color w:val="231F20"/>
          <w:u w:val="single" w:color="231F20"/>
        </w:rPr>
        <w:t xml:space="preserve"> </w:t>
      </w:r>
      <w:r>
        <w:rPr>
          <w:color w:val="231F20"/>
          <w:u w:val="single" w:color="231F20"/>
        </w:rPr>
        <w:tab/>
      </w:r>
      <w:r>
        <w:rPr>
          <w:color w:val="231F20"/>
        </w:rPr>
        <w:t>月</w:t>
      </w:r>
      <w:r>
        <w:rPr>
          <w:color w:val="231F20"/>
          <w:u w:val="single" w:color="231F20"/>
        </w:rPr>
        <w:t xml:space="preserve"> </w:t>
      </w:r>
      <w:r>
        <w:rPr>
          <w:color w:val="231F20"/>
          <w:u w:val="single" w:color="231F20"/>
        </w:rPr>
        <w:tab/>
      </w:r>
      <w:r>
        <w:rPr>
          <w:color w:val="231F20"/>
        </w:rPr>
        <w:t>日。</w:t>
      </w:r>
    </w:p>
    <w:p w14:paraId="79755E8F">
      <w:pPr>
        <w:pStyle w:val="4"/>
        <w:tabs>
          <w:tab w:val="left" w:pos="4077"/>
          <w:tab w:val="left" w:pos="8524"/>
          <w:tab w:val="left" w:pos="8917"/>
        </w:tabs>
        <w:spacing w:before="26" w:line="319" w:lineRule="auto"/>
        <w:ind w:left="117" w:right="333" w:firstLine="440"/>
      </w:pPr>
      <w:r>
        <w:rPr>
          <w:color w:val="231F20"/>
        </w:rPr>
        <w:t>出卖人经批准，在上述地块上建设的商品房项目核准名称为</w:t>
      </w:r>
      <w:r>
        <w:rPr>
          <w:color w:val="231F20"/>
          <w:u w:val="single" w:color="231F20"/>
        </w:rPr>
        <w:t xml:space="preserve"> </w:t>
      </w:r>
      <w:r>
        <w:rPr>
          <w:color w:val="231F20"/>
          <w:u w:val="single" w:color="231F20"/>
        </w:rPr>
        <w:tab/>
      </w:r>
      <w:r>
        <w:rPr>
          <w:color w:val="231F20"/>
        </w:rPr>
        <w:t>，建设 工程规划许可证号为</w:t>
      </w:r>
      <w:r>
        <w:rPr>
          <w:color w:val="231F20"/>
          <w:u w:val="single" w:color="231F20"/>
        </w:rPr>
        <w:t xml:space="preserve"> </w:t>
      </w:r>
      <w:r>
        <w:rPr>
          <w:color w:val="231F20"/>
          <w:u w:val="single" w:color="231F20"/>
        </w:rPr>
        <w:tab/>
      </w:r>
      <w:r>
        <w:rPr>
          <w:color w:val="231F20"/>
        </w:rPr>
        <w:t>，建筑工程施工许可证号为</w:t>
      </w:r>
      <w:r>
        <w:rPr>
          <w:color w:val="231F20"/>
          <w:u w:val="single" w:color="231F20"/>
        </w:rPr>
        <w:t xml:space="preserve"> </w:t>
      </w:r>
      <w:r>
        <w:rPr>
          <w:color w:val="231F20"/>
          <w:u w:val="single" w:color="231F20"/>
        </w:rPr>
        <w:tab/>
      </w:r>
      <w:r>
        <w:rPr>
          <w:color w:val="231F20"/>
          <w:u w:val="single" w:color="231F20"/>
        </w:rPr>
        <w:tab/>
      </w:r>
      <w:r>
        <w:rPr>
          <w:color w:val="231F20"/>
        </w:rPr>
        <w:t>。</w:t>
      </w:r>
    </w:p>
    <w:p w14:paraId="381EB85C">
      <w:pPr>
        <w:pStyle w:val="4"/>
        <w:tabs>
          <w:tab w:val="left" w:pos="1437"/>
        </w:tabs>
        <w:spacing w:before="20"/>
      </w:pPr>
      <w:r>
        <w:rPr>
          <w:rFonts w:hint="eastAsia" w:ascii="方正黑体_GBK" w:eastAsia="方正黑体_GBK"/>
          <w:color w:val="231F20"/>
        </w:rPr>
        <w:t>第二条</w:t>
      </w:r>
      <w:r>
        <w:rPr>
          <w:rFonts w:hint="eastAsia" w:ascii="方正黑体_GBK" w:eastAsia="方正黑体_GBK"/>
          <w:color w:val="231F20"/>
        </w:rPr>
        <w:tab/>
      </w:r>
      <w:r>
        <w:rPr>
          <w:color w:val="231F20"/>
        </w:rPr>
        <w:t>销售依据</w:t>
      </w:r>
    </w:p>
    <w:p w14:paraId="6C393FA9">
      <w:pPr>
        <w:pStyle w:val="4"/>
        <w:tabs>
          <w:tab w:val="left" w:pos="5909"/>
          <w:tab w:val="left" w:pos="9078"/>
        </w:tabs>
        <w:spacing w:line="319" w:lineRule="auto"/>
        <w:ind w:left="117" w:right="205" w:firstLine="440"/>
      </w:pPr>
      <w:r>
        <w:rPr>
          <w:color w:val="231F20"/>
          <w:spacing w:val="30"/>
        </w:rPr>
        <w:t>该商品房已取</w:t>
      </w:r>
      <w:r>
        <w:rPr>
          <w:color w:val="231F20"/>
        </w:rPr>
        <w:t>得</w:t>
      </w:r>
      <w:r>
        <w:rPr>
          <w:color w:val="231F20"/>
          <w:spacing w:val="30"/>
        </w:rPr>
        <w:t>【建设工程竣工验收备案证明文件</w:t>
      </w:r>
      <w:r>
        <w:rPr>
          <w:color w:val="231F20"/>
          <w:spacing w:val="-110"/>
        </w:rPr>
        <w:t>】</w:t>
      </w:r>
      <w:r>
        <w:rPr>
          <w:color w:val="231F20"/>
          <w:spacing w:val="-55"/>
        </w:rPr>
        <w:t>【</w:t>
      </w:r>
      <w:r>
        <w:rPr>
          <w:color w:val="231F20"/>
          <w:spacing w:val="30"/>
        </w:rPr>
        <w:t>《房屋所有权证</w:t>
      </w:r>
      <w:r>
        <w:rPr>
          <w:color w:val="231F20"/>
          <w:spacing w:val="-55"/>
        </w:rPr>
        <w:t>》</w:t>
      </w:r>
      <w:r>
        <w:rPr>
          <w:color w:val="231F20"/>
          <w:spacing w:val="-110"/>
        </w:rPr>
        <w:t>】，</w:t>
      </w:r>
      <w:r>
        <w:rPr>
          <w:color w:val="231F20"/>
          <w:spacing w:val="30"/>
        </w:rPr>
        <w:t>【备案</w:t>
      </w:r>
      <w:r>
        <w:rPr>
          <w:color w:val="231F20"/>
          <w:spacing w:val="17"/>
        </w:rPr>
        <w:t>号</w:t>
      </w:r>
      <w:r>
        <w:rPr>
          <w:color w:val="231F20"/>
          <w:spacing w:val="-110"/>
        </w:rPr>
        <w:t>】</w:t>
      </w:r>
      <w:r>
        <w:rPr>
          <w:color w:val="231F20"/>
          <w:spacing w:val="-55"/>
        </w:rPr>
        <w:t>【</w:t>
      </w:r>
      <w:r>
        <w:rPr>
          <w:color w:val="231F20"/>
          <w:spacing w:val="17"/>
        </w:rPr>
        <w:t>《房屋所有权证》证号】</w:t>
      </w:r>
      <w:r>
        <w:rPr>
          <w:color w:val="231F20"/>
        </w:rPr>
        <w:t>为</w:t>
      </w:r>
      <w:r>
        <w:rPr>
          <w:color w:val="231F20"/>
          <w:u w:val="single" w:color="231F20"/>
        </w:rPr>
        <w:t xml:space="preserve"> </w:t>
      </w:r>
      <w:r>
        <w:rPr>
          <w:color w:val="231F20"/>
          <w:u w:val="single" w:color="231F20"/>
        </w:rPr>
        <w:tab/>
      </w:r>
      <w:r>
        <w:rPr>
          <w:color w:val="231F20"/>
          <w:spacing w:val="-110"/>
        </w:rPr>
        <w:t>，</w:t>
      </w:r>
      <w:r>
        <w:rPr>
          <w:color w:val="231F20"/>
          <w:spacing w:val="17"/>
        </w:rPr>
        <w:t>【备案机构</w:t>
      </w:r>
      <w:r>
        <w:rPr>
          <w:color w:val="231F20"/>
          <w:spacing w:val="-110"/>
        </w:rPr>
        <w:t>】</w:t>
      </w:r>
      <w:r>
        <w:rPr>
          <w:color w:val="231F20"/>
          <w:spacing w:val="17"/>
        </w:rPr>
        <w:t>【房屋</w:t>
      </w:r>
      <w:r>
        <w:rPr>
          <w:color w:val="231F20"/>
        </w:rPr>
        <w:t>登</w:t>
      </w:r>
      <w:r>
        <w:rPr>
          <w:color w:val="231F20"/>
          <w:spacing w:val="47"/>
        </w:rPr>
        <w:t xml:space="preserve"> </w:t>
      </w:r>
      <w:r>
        <w:rPr>
          <w:color w:val="231F20"/>
          <w:spacing w:val="17"/>
        </w:rPr>
        <w:t>记机构】</w:t>
      </w:r>
      <w:r>
        <w:rPr>
          <w:color w:val="231F20"/>
        </w:rPr>
        <w:t>为</w:t>
      </w:r>
      <w:r>
        <w:rPr>
          <w:color w:val="231F20"/>
          <w:u w:val="single" w:color="231F20"/>
        </w:rPr>
        <w:t xml:space="preserve"> </w:t>
      </w:r>
      <w:r>
        <w:rPr>
          <w:color w:val="231F20"/>
          <w:u w:val="single" w:color="231F20"/>
        </w:rPr>
        <w:tab/>
      </w:r>
      <w:r>
        <w:rPr>
          <w:color w:val="231F20"/>
          <w:u w:val="single" w:color="231F20"/>
        </w:rPr>
        <w:tab/>
      </w:r>
      <w:r>
        <w:rPr>
          <w:color w:val="231F20"/>
        </w:rPr>
        <w:t>。</w:t>
      </w:r>
    </w:p>
    <w:p w14:paraId="3D14A387">
      <w:pPr>
        <w:pStyle w:val="4"/>
        <w:tabs>
          <w:tab w:val="left" w:pos="1437"/>
        </w:tabs>
        <w:spacing w:before="19"/>
      </w:pPr>
      <w:r>
        <w:rPr>
          <w:rFonts w:hint="eastAsia" w:ascii="方正黑体_GBK" w:eastAsia="方正黑体_GBK"/>
          <w:color w:val="231F20"/>
        </w:rPr>
        <w:t>第三条</w:t>
      </w:r>
      <w:r>
        <w:rPr>
          <w:rFonts w:hint="eastAsia" w:ascii="方正黑体_GBK" w:eastAsia="方正黑体_GBK"/>
          <w:color w:val="231F20"/>
        </w:rPr>
        <w:tab/>
      </w:r>
      <w:r>
        <w:rPr>
          <w:color w:val="231F20"/>
        </w:rPr>
        <w:t>商品房基本情况</w:t>
      </w:r>
    </w:p>
    <w:p w14:paraId="19DCF711">
      <w:pPr>
        <w:pStyle w:val="4"/>
        <w:tabs>
          <w:tab w:val="left" w:pos="6387"/>
        </w:tabs>
      </w:pPr>
      <w:r>
        <w:rPr>
          <w:color w:val="231F20"/>
        </w:rPr>
        <w:t>该商品房的规划用途为【住宅</w:t>
      </w:r>
      <w:r>
        <w:rPr>
          <w:color w:val="231F20"/>
          <w:spacing w:val="-110"/>
        </w:rPr>
        <w:t>】</w:t>
      </w:r>
      <w:r>
        <w:rPr>
          <w:color w:val="231F20"/>
        </w:rPr>
        <w:t>【办公</w:t>
      </w:r>
      <w:r>
        <w:rPr>
          <w:color w:val="231F20"/>
          <w:spacing w:val="-110"/>
        </w:rPr>
        <w:t>】</w:t>
      </w:r>
      <w:r>
        <w:rPr>
          <w:color w:val="231F20"/>
        </w:rPr>
        <w:t>【商业</w:t>
      </w:r>
      <w:r>
        <w:rPr>
          <w:color w:val="231F20"/>
          <w:spacing w:val="-110"/>
        </w:rPr>
        <w:t>】</w:t>
      </w:r>
      <w:r>
        <w:rPr>
          <w:color w:val="231F20"/>
        </w:rPr>
        <w:t>【</w:t>
      </w:r>
      <w:r>
        <w:rPr>
          <w:color w:val="231F20"/>
          <w:u w:val="single" w:color="231F20"/>
        </w:rPr>
        <w:t xml:space="preserve"> </w:t>
      </w:r>
      <w:r>
        <w:rPr>
          <w:color w:val="231F20"/>
          <w:u w:val="single" w:color="231F20"/>
        </w:rPr>
        <w:tab/>
      </w:r>
      <w:r>
        <w:rPr>
          <w:color w:val="231F20"/>
          <w:spacing w:val="-83"/>
        </w:rPr>
        <w:t>】。</w:t>
      </w:r>
    </w:p>
    <w:p w14:paraId="5640580D">
      <w:pPr>
        <w:pStyle w:val="4"/>
        <w:tabs>
          <w:tab w:val="left" w:pos="5355"/>
          <w:tab w:val="left" w:pos="7725"/>
        </w:tabs>
      </w:pPr>
      <w:r>
        <w:rPr>
          <w:color w:val="231F20"/>
          <w:spacing w:val="26"/>
        </w:rPr>
        <w:t>该商品房所在建筑物的主体结构</w:t>
      </w:r>
      <w:r>
        <w:rPr>
          <w:color w:val="231F20"/>
        </w:rPr>
        <w:t>为</w:t>
      </w:r>
      <w:r>
        <w:rPr>
          <w:color w:val="231F20"/>
          <w:u w:val="single" w:color="231F20"/>
        </w:rPr>
        <w:t xml:space="preserve"> </w:t>
      </w:r>
      <w:r>
        <w:rPr>
          <w:color w:val="231F20"/>
          <w:u w:val="single" w:color="231F20"/>
        </w:rPr>
        <w:tab/>
      </w:r>
      <w:r>
        <w:rPr>
          <w:color w:val="231F20"/>
          <w:spacing w:val="26"/>
        </w:rPr>
        <w:t>，建筑总层数</w:t>
      </w:r>
      <w:r>
        <w:rPr>
          <w:color w:val="231F20"/>
        </w:rPr>
        <w:t>为</w:t>
      </w:r>
      <w:r>
        <w:rPr>
          <w:color w:val="231F20"/>
          <w:u w:val="single" w:color="231F20"/>
        </w:rPr>
        <w:tab/>
      </w:r>
      <w:r>
        <w:rPr>
          <w:color w:val="231F20"/>
        </w:rPr>
        <w:t>层</w:t>
      </w:r>
      <w:r>
        <w:rPr>
          <w:color w:val="231F20"/>
          <w:spacing w:val="26"/>
        </w:rPr>
        <w:t>，其中地上</w:t>
      </w:r>
    </w:p>
    <w:p w14:paraId="1EACC8D8">
      <w:pPr>
        <w:pStyle w:val="4"/>
        <w:tabs>
          <w:tab w:val="left" w:pos="997"/>
          <w:tab w:val="left" w:pos="2977"/>
        </w:tabs>
        <w:ind w:left="117"/>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层，地下</w:t>
      </w:r>
      <w:r>
        <w:rPr>
          <w:color w:val="231F20"/>
          <w:u w:val="single" w:color="231F20"/>
        </w:rPr>
        <w:t xml:space="preserve"> </w:t>
      </w:r>
      <w:r>
        <w:rPr>
          <w:color w:val="231F20"/>
          <w:u w:val="single" w:color="231F20"/>
        </w:rPr>
        <w:tab/>
      </w:r>
      <w:r>
        <w:rPr>
          <w:color w:val="231F20"/>
        </w:rPr>
        <w:t>层。</w:t>
      </w:r>
    </w:p>
    <w:p w14:paraId="7BD47ADB">
      <w:pPr>
        <w:pStyle w:val="4"/>
        <w:tabs>
          <w:tab w:val="left" w:pos="4662"/>
          <w:tab w:val="left" w:pos="7532"/>
          <w:tab w:val="left" w:pos="8745"/>
        </w:tabs>
      </w:pPr>
      <w:r>
        <w:rPr>
          <w:color w:val="231F20"/>
        </w:rPr>
        <w:t>该商品房为第一条规定项目中的</w:t>
      </w:r>
      <w:r>
        <w:rPr>
          <w:color w:val="231F20"/>
          <w:u w:val="single" w:color="231F20"/>
        </w:rPr>
        <w:t xml:space="preserve"> </w:t>
      </w:r>
      <w:r>
        <w:rPr>
          <w:color w:val="231F20"/>
          <w:u w:val="single" w:color="231F20"/>
        </w:rPr>
        <w:tab/>
      </w:r>
      <w:r>
        <w:rPr>
          <w:color w:val="231F20"/>
          <w:u w:val="single" w:color="231F20"/>
        </w:rPr>
        <w:t>【</w:t>
      </w:r>
      <w:r>
        <w:rPr>
          <w:color w:val="231F20"/>
        </w:rPr>
        <w:t>幢</w:t>
      </w:r>
      <w:r>
        <w:rPr>
          <w:color w:val="231F20"/>
          <w:spacing w:val="-110"/>
        </w:rPr>
        <w:t>】</w:t>
      </w:r>
      <w:r>
        <w:rPr>
          <w:color w:val="231F20"/>
        </w:rPr>
        <w:t>【座</w:t>
      </w:r>
      <w:r>
        <w:rPr>
          <w:color w:val="231F20"/>
          <w:spacing w:val="-110"/>
        </w:rPr>
        <w:t>】</w:t>
      </w:r>
      <w:r>
        <w:rPr>
          <w:color w:val="231F20"/>
        </w:rPr>
        <w:t>【</w:t>
      </w:r>
      <w:r>
        <w:rPr>
          <w:color w:val="231F20"/>
          <w:u w:val="single" w:color="231F20"/>
        </w:rPr>
        <w:t xml:space="preserve"> </w:t>
      </w:r>
      <w:r>
        <w:rPr>
          <w:color w:val="231F20"/>
          <w:u w:val="single" w:color="231F20"/>
        </w:rPr>
        <w:tab/>
      </w:r>
      <w:r>
        <w:rPr>
          <w:color w:val="231F20"/>
        </w:rPr>
        <w:t>】</w:t>
      </w:r>
      <w:r>
        <w:rPr>
          <w:color w:val="231F20"/>
        </w:rPr>
        <w:tab/>
      </w:r>
      <w:r>
        <w:rPr>
          <w:color w:val="231F20"/>
        </w:rPr>
        <w:t>单元</w:t>
      </w:r>
    </w:p>
    <w:p w14:paraId="42DC7CBB">
      <w:pPr>
        <w:pStyle w:val="4"/>
        <w:tabs>
          <w:tab w:val="left" w:pos="997"/>
          <w:tab w:val="left" w:pos="2097"/>
        </w:tabs>
        <w:ind w:left="117"/>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层</w:t>
      </w:r>
      <w:r>
        <w:rPr>
          <w:color w:val="231F20"/>
          <w:u w:val="single" w:color="231F20"/>
        </w:rPr>
        <w:t xml:space="preserve"> </w:t>
      </w:r>
      <w:r>
        <w:rPr>
          <w:color w:val="231F20"/>
          <w:u w:val="single" w:color="231F20"/>
        </w:rPr>
        <w:tab/>
      </w:r>
      <w:r>
        <w:rPr>
          <w:color w:val="231F20"/>
        </w:rPr>
        <w:t>号。该商品房的平面图见附件一。</w:t>
      </w:r>
    </w:p>
    <w:p w14:paraId="3D8C9EFC">
      <w:pPr>
        <w:pStyle w:val="4"/>
        <w:tabs>
          <w:tab w:val="left" w:pos="2795"/>
          <w:tab w:val="left" w:pos="4760"/>
          <w:tab w:val="left" w:pos="6691"/>
          <w:tab w:val="left" w:pos="7857"/>
        </w:tabs>
        <w:spacing w:line="319" w:lineRule="auto"/>
        <w:ind w:left="117" w:right="327" w:firstLine="440"/>
        <w:jc w:val="both"/>
      </w:pPr>
      <w:r>
        <w:rPr>
          <w:color w:val="231F20"/>
        </w:rPr>
        <w:t>该商品房的房产测绘机构为</w:t>
      </w:r>
      <w:r>
        <w:rPr>
          <w:color w:val="231F20"/>
          <w:u w:val="single" w:color="231F20"/>
        </w:rPr>
        <w:t xml:space="preserve"> </w:t>
      </w:r>
      <w:r>
        <w:rPr>
          <w:color w:val="231F20"/>
          <w:u w:val="single" w:color="231F20"/>
        </w:rPr>
        <w:tab/>
      </w:r>
      <w:r>
        <w:rPr>
          <w:color w:val="231F20"/>
        </w:rPr>
        <w:t>，其实测建筑面积共</w:t>
      </w:r>
      <w:r>
        <w:rPr>
          <w:color w:val="231F20"/>
          <w:u w:val="single" w:color="231F20"/>
        </w:rPr>
        <w:t xml:space="preserve"> </w:t>
      </w:r>
      <w:r>
        <w:rPr>
          <w:color w:val="231F20"/>
          <w:u w:val="single" w:color="231F20"/>
        </w:rPr>
        <w:tab/>
      </w:r>
      <w:r>
        <w:rPr>
          <w:color w:val="231F20"/>
        </w:rPr>
        <w:t xml:space="preserve">平方米，其中 </w:t>
      </w:r>
      <w:r>
        <w:rPr>
          <w:color w:val="231F20"/>
          <w:spacing w:val="5"/>
        </w:rPr>
        <w:t>套内建筑面</w:t>
      </w:r>
      <w:r>
        <w:rPr>
          <w:color w:val="231F20"/>
        </w:rPr>
        <w:t>积</w:t>
      </w:r>
      <w:r>
        <w:rPr>
          <w:color w:val="231F20"/>
          <w:u w:val="single" w:color="231F20"/>
        </w:rPr>
        <w:t xml:space="preserve"> </w:t>
      </w:r>
      <w:r>
        <w:rPr>
          <w:color w:val="231F20"/>
          <w:u w:val="single" w:color="231F20"/>
        </w:rPr>
        <w:tab/>
      </w:r>
      <w:r>
        <w:rPr>
          <w:color w:val="231F20"/>
          <w:spacing w:val="5"/>
        </w:rPr>
        <w:t>平方</w:t>
      </w:r>
      <w:r>
        <w:rPr>
          <w:color w:val="231F20"/>
        </w:rPr>
        <w:t>米</w:t>
      </w:r>
      <w:r>
        <w:rPr>
          <w:color w:val="231F20"/>
          <w:spacing w:val="5"/>
        </w:rPr>
        <w:t>，分摊共有建</w:t>
      </w:r>
      <w:r>
        <w:rPr>
          <w:color w:val="231F20"/>
        </w:rPr>
        <w:t>筑</w:t>
      </w:r>
      <w:r>
        <w:rPr>
          <w:color w:val="231F20"/>
          <w:spacing w:val="26"/>
        </w:rPr>
        <w:t xml:space="preserve"> </w:t>
      </w:r>
      <w:r>
        <w:rPr>
          <w:color w:val="231F20"/>
          <w:spacing w:val="5"/>
        </w:rPr>
        <w:t>面</w:t>
      </w:r>
      <w:r>
        <w:rPr>
          <w:color w:val="231F20"/>
        </w:rPr>
        <w:t>积</w:t>
      </w:r>
      <w:r>
        <w:rPr>
          <w:color w:val="231F20"/>
          <w:u w:val="single" w:color="231F20"/>
        </w:rPr>
        <w:t xml:space="preserve"> </w:t>
      </w:r>
      <w:r>
        <w:rPr>
          <w:color w:val="231F20"/>
          <w:u w:val="single" w:color="231F20"/>
        </w:rPr>
        <w:tab/>
      </w:r>
      <w:r>
        <w:rPr>
          <w:color w:val="231F20"/>
          <w:spacing w:val="5"/>
        </w:rPr>
        <w:t>平方</w:t>
      </w:r>
      <w:r>
        <w:rPr>
          <w:color w:val="231F20"/>
        </w:rPr>
        <w:t>米</w:t>
      </w:r>
      <w:r>
        <w:rPr>
          <w:color w:val="231F20"/>
          <w:spacing w:val="5"/>
        </w:rPr>
        <w:t xml:space="preserve">。该商品房共用部 </w:t>
      </w:r>
      <w:r>
        <w:rPr>
          <w:color w:val="231F20"/>
        </w:rPr>
        <w:t>位见附件二。</w:t>
      </w:r>
    </w:p>
    <w:p w14:paraId="530BAD22">
      <w:pPr>
        <w:spacing w:after="0" w:line="319" w:lineRule="auto"/>
        <w:jc w:val="both"/>
        <w:sectPr>
          <w:pgSz w:w="11910" w:h="16840"/>
          <w:pgMar w:top="1580" w:right="1080" w:bottom="1020" w:left="1300" w:header="0" w:footer="832" w:gutter="0"/>
          <w:cols w:space="720" w:num="1"/>
        </w:sectPr>
      </w:pPr>
    </w:p>
    <w:p w14:paraId="202A2B54">
      <w:pPr>
        <w:pStyle w:val="4"/>
        <w:tabs>
          <w:tab w:val="left" w:pos="1647"/>
          <w:tab w:val="left" w:pos="3602"/>
          <w:tab w:val="left" w:pos="5391"/>
          <w:tab w:val="left" w:pos="7882"/>
        </w:tabs>
        <w:spacing w:before="24" w:line="319" w:lineRule="auto"/>
        <w:ind w:left="217" w:right="200" w:firstLine="440"/>
      </w:pPr>
      <w:r>
        <w:rPr>
          <w:color w:val="231F20"/>
          <w:spacing w:val="12"/>
        </w:rPr>
        <w:t>该商品房层高</w:t>
      </w:r>
      <w:r>
        <w:rPr>
          <w:color w:val="231F20"/>
        </w:rPr>
        <w:t>为</w:t>
      </w:r>
      <w:r>
        <w:rPr>
          <w:color w:val="231F20"/>
          <w:u w:val="single" w:color="231F20"/>
        </w:rPr>
        <w:t xml:space="preserve"> </w:t>
      </w:r>
      <w:r>
        <w:rPr>
          <w:color w:val="231F20"/>
          <w:u w:val="single" w:color="231F20"/>
        </w:rPr>
        <w:tab/>
      </w:r>
      <w:r>
        <w:rPr>
          <w:color w:val="231F20"/>
        </w:rPr>
        <w:t>米</w:t>
      </w:r>
      <w:r>
        <w:rPr>
          <w:color w:val="231F20"/>
          <w:spacing w:val="12"/>
        </w:rPr>
        <w:t>，</w:t>
      </w:r>
      <w:r>
        <w:rPr>
          <w:color w:val="231F20"/>
        </w:rPr>
        <w:t>有</w:t>
      </w:r>
      <w:r>
        <w:rPr>
          <w:color w:val="231F20"/>
          <w:u w:val="single" w:color="231F20"/>
        </w:rPr>
        <w:t xml:space="preserve"> </w:t>
      </w:r>
      <w:r>
        <w:rPr>
          <w:color w:val="231F20"/>
          <w:u w:val="single" w:color="231F20"/>
        </w:rPr>
        <w:tab/>
      </w:r>
      <w:r>
        <w:rPr>
          <w:color w:val="231F20"/>
          <w:spacing w:val="12"/>
        </w:rPr>
        <w:t>个阳</w:t>
      </w:r>
      <w:r>
        <w:rPr>
          <w:color w:val="231F20"/>
        </w:rPr>
        <w:t>台</w:t>
      </w:r>
      <w:r>
        <w:rPr>
          <w:color w:val="231F20"/>
          <w:spacing w:val="12"/>
        </w:rPr>
        <w:t>，其</w:t>
      </w:r>
      <w:r>
        <w:rPr>
          <w:color w:val="231F20"/>
        </w:rPr>
        <w:t>中</w:t>
      </w:r>
      <w:r>
        <w:rPr>
          <w:color w:val="231F20"/>
          <w:u w:val="single" w:color="231F20"/>
        </w:rPr>
        <w:t xml:space="preserve"> </w:t>
      </w:r>
      <w:r>
        <w:rPr>
          <w:color w:val="231F20"/>
          <w:u w:val="single" w:color="231F20"/>
        </w:rPr>
        <w:tab/>
      </w:r>
      <w:r>
        <w:rPr>
          <w:color w:val="231F20"/>
          <w:spacing w:val="12"/>
        </w:rPr>
        <w:t xml:space="preserve">个阳台为封闭 </w:t>
      </w:r>
      <w:r>
        <w:rPr>
          <w:color w:val="231F20"/>
        </w:rPr>
        <w:t>式</w:t>
      </w:r>
      <w:r>
        <w:rPr>
          <w:color w:val="231F20"/>
          <w:u w:val="single" w:color="231F20"/>
        </w:rPr>
        <w:t>，</w:t>
      </w:r>
      <w:r>
        <w:rPr>
          <w:color w:val="231F20"/>
          <w:u w:val="single" w:color="231F20"/>
        </w:rPr>
        <w:tab/>
      </w:r>
      <w:r>
        <w:rPr>
          <w:color w:val="231F20"/>
        </w:rPr>
        <w:t>个阳台为非封闭式。阳台是否封闭以规划设计文件为准。</w:t>
      </w:r>
    </w:p>
    <w:p w14:paraId="0E40692C">
      <w:pPr>
        <w:pStyle w:val="4"/>
        <w:tabs>
          <w:tab w:val="left" w:pos="1537"/>
        </w:tabs>
        <w:spacing w:before="19"/>
        <w:ind w:left="657"/>
      </w:pPr>
      <w:r>
        <w:rPr>
          <w:rFonts w:hint="eastAsia" w:ascii="方正黑体_GBK" w:eastAsia="方正黑体_GBK"/>
          <w:color w:val="231F20"/>
        </w:rPr>
        <w:t>第四条</w:t>
      </w:r>
      <w:r>
        <w:rPr>
          <w:rFonts w:hint="eastAsia" w:ascii="方正黑体_GBK" w:eastAsia="方正黑体_GBK"/>
          <w:color w:val="231F20"/>
        </w:rPr>
        <w:tab/>
      </w:r>
      <w:r>
        <w:rPr>
          <w:color w:val="231F20"/>
        </w:rPr>
        <w:t>抵押情况</w:t>
      </w:r>
    </w:p>
    <w:p w14:paraId="56AD2271">
      <w:pPr>
        <w:pStyle w:val="4"/>
        <w:spacing w:before="108"/>
        <w:ind w:left="657"/>
      </w:pPr>
      <w:r>
        <w:rPr>
          <w:color w:val="231F20"/>
        </w:rPr>
        <w:t>与该商品房有关的抵押情况为【抵押】【未抵押】。</w:t>
      </w:r>
    </w:p>
    <w:p w14:paraId="06F076F3">
      <w:pPr>
        <w:pStyle w:val="4"/>
        <w:tabs>
          <w:tab w:val="left" w:pos="4782"/>
          <w:tab w:val="left" w:pos="9127"/>
          <w:tab w:val="left" w:pos="9178"/>
        </w:tabs>
        <w:spacing w:before="108" w:line="319" w:lineRule="auto"/>
        <w:ind w:left="657" w:right="105"/>
        <w:jc w:val="both"/>
      </w:pPr>
      <w:r>
        <w:pict>
          <v:line id="_x0000_s1026" o:spid="_x0000_s1026" o:spt="20" style="position:absolute;left:0pt;margin-left:166.9pt;margin-top:65.6pt;height:0pt;width:352pt;mso-position-horizontal-relative:page;z-index:-251657216;mso-width-relative:page;mso-height-relative:page;" stroked="t" coordsize="21600,21600">
            <v:path arrowok="t"/>
            <v:fill focussize="0,0"/>
            <v:stroke weight="0.282992125984252pt" color="#231F20"/>
            <v:imagedata o:title=""/>
            <o:lock v:ext="edit"/>
          </v:line>
        </w:pict>
      </w:r>
      <w:r>
        <w:rPr>
          <w:color w:val="231F20"/>
        </w:rPr>
        <w:t>抵押人</w:t>
      </w:r>
      <w:r>
        <w:rPr>
          <w:color w:val="231F20"/>
          <w:u w:val="single" w:color="231F20"/>
        </w:rPr>
        <w:t>：</w:t>
      </w:r>
      <w:r>
        <w:rPr>
          <w:color w:val="231F20"/>
          <w:u w:val="single" w:color="231F20"/>
        </w:rPr>
        <w:tab/>
      </w:r>
      <w:r>
        <w:rPr>
          <w:color w:val="231F20"/>
        </w:rPr>
        <w:t>，抵押权人</w:t>
      </w:r>
      <w:r>
        <w:rPr>
          <w:color w:val="231F20"/>
          <w:u w:val="single" w:color="231F20"/>
        </w:rPr>
        <w:t>：</w:t>
      </w:r>
      <w:r>
        <w:rPr>
          <w:color w:val="231F20"/>
          <w:u w:val="single" w:color="231F20"/>
        </w:rPr>
        <w:tab/>
      </w:r>
      <w:r>
        <w:rPr>
          <w:color w:val="231F20"/>
        </w:rPr>
        <w:t>， 抵押登记机构</w:t>
      </w:r>
      <w:r>
        <w:rPr>
          <w:color w:val="231F20"/>
          <w:u w:val="single" w:color="231F20"/>
        </w:rPr>
        <w:t>：</w:t>
      </w:r>
      <w:r>
        <w:rPr>
          <w:color w:val="231F20"/>
          <w:u w:val="single" w:color="231F20"/>
        </w:rPr>
        <w:tab/>
      </w:r>
      <w:r>
        <w:rPr>
          <w:color w:val="231F20"/>
        </w:rPr>
        <w:t>，抵押登记日期</w:t>
      </w:r>
      <w:r>
        <w:rPr>
          <w:color w:val="231F20"/>
          <w:u w:val="single" w:color="231F20"/>
        </w:rPr>
        <w:t>：</w:t>
      </w:r>
      <w:r>
        <w:rPr>
          <w:color w:val="231F20"/>
          <w:u w:val="single" w:color="231F20"/>
        </w:rPr>
        <w:tab/>
      </w:r>
      <w:r>
        <w:rPr>
          <w:color w:val="231F20"/>
        </w:rPr>
        <w:t>， 债务履行期限：</w:t>
      </w:r>
      <w:r>
        <w:rPr>
          <w:color w:val="231F20"/>
        </w:rPr>
        <w:tab/>
      </w:r>
      <w:r>
        <w:rPr>
          <w:color w:val="231F20"/>
        </w:rPr>
        <w:tab/>
      </w:r>
      <w:r>
        <w:rPr>
          <w:color w:val="231F20"/>
        </w:rPr>
        <w:tab/>
      </w:r>
      <w:r>
        <w:rPr>
          <w:color w:val="231F20"/>
        </w:rPr>
        <w:t>。</w:t>
      </w:r>
    </w:p>
    <w:p w14:paraId="2B5BDE3C">
      <w:pPr>
        <w:pStyle w:val="4"/>
        <w:spacing w:before="25"/>
        <w:ind w:left="657"/>
      </w:pPr>
      <w:r>
        <w:rPr>
          <w:color w:val="231F20"/>
        </w:rPr>
        <w:t>抵押权人同意该商品房转让的证明及关于抵押的相关约定见附件三。</w:t>
      </w:r>
    </w:p>
    <w:p w14:paraId="5A6A84B9">
      <w:pPr>
        <w:pStyle w:val="4"/>
        <w:tabs>
          <w:tab w:val="left" w:pos="1537"/>
        </w:tabs>
        <w:spacing w:before="103"/>
        <w:ind w:left="657"/>
      </w:pPr>
      <w:r>
        <w:rPr>
          <w:rFonts w:hint="eastAsia" w:ascii="方正黑体_GBK" w:eastAsia="方正黑体_GBK"/>
          <w:color w:val="231F20"/>
        </w:rPr>
        <w:t>第五条</w:t>
      </w:r>
      <w:r>
        <w:rPr>
          <w:rFonts w:hint="eastAsia" w:ascii="方正黑体_GBK" w:eastAsia="方正黑体_GBK"/>
          <w:color w:val="231F20"/>
        </w:rPr>
        <w:tab/>
      </w:r>
      <w:r>
        <w:rPr>
          <w:color w:val="231F20"/>
        </w:rPr>
        <w:t>租赁情况</w:t>
      </w:r>
    </w:p>
    <w:p w14:paraId="17D6F11E">
      <w:pPr>
        <w:pStyle w:val="4"/>
        <w:ind w:left="657"/>
      </w:pPr>
      <w:r>
        <w:rPr>
          <w:color w:val="231F20"/>
        </w:rPr>
        <w:t>该商品房的租赁情况为【出租】【未出租】。</w:t>
      </w:r>
    </w:p>
    <w:p w14:paraId="03FA3A43">
      <w:pPr>
        <w:pStyle w:val="4"/>
        <w:ind w:left="657"/>
      </w:pPr>
      <w:r>
        <w:rPr>
          <w:color w:val="231F20"/>
        </w:rPr>
        <w:t>出卖人已将该商品房出租，【买受人为该商品房承租人】【承租人放弃优先购买权】。</w:t>
      </w:r>
    </w:p>
    <w:p w14:paraId="14E0BFB5">
      <w:pPr>
        <w:pStyle w:val="4"/>
        <w:tabs>
          <w:tab w:val="left" w:pos="2823"/>
          <w:tab w:val="left" w:pos="3488"/>
          <w:tab w:val="left" w:pos="4153"/>
          <w:tab w:val="left" w:pos="5484"/>
          <w:tab w:val="left" w:pos="6149"/>
          <w:tab w:val="left" w:pos="6815"/>
        </w:tabs>
        <w:spacing w:line="319" w:lineRule="auto"/>
        <w:ind w:left="217" w:right="210" w:firstLine="440"/>
      </w:pPr>
      <w:r>
        <w:rPr>
          <w:color w:val="231F20"/>
          <w:spacing w:val="5"/>
        </w:rPr>
        <w:t>租赁期</w:t>
      </w:r>
      <w:r>
        <w:rPr>
          <w:color w:val="231F20"/>
        </w:rPr>
        <w:t>限</w:t>
      </w:r>
      <w:r>
        <w:rPr>
          <w:color w:val="231F20"/>
          <w:spacing w:val="-50"/>
        </w:rPr>
        <w:t>：</w:t>
      </w:r>
      <w:r>
        <w:rPr>
          <w:color w:val="231F20"/>
        </w:rPr>
        <w:t>从</w:t>
      </w:r>
      <w:r>
        <w:rPr>
          <w:color w:val="231F20"/>
          <w:u w:val="single" w:color="231F20"/>
        </w:rPr>
        <w:t xml:space="preserve"> </w:t>
      </w:r>
      <w:r>
        <w:rPr>
          <w:color w:val="231F20"/>
          <w:u w:val="single" w:color="231F20"/>
        </w:rPr>
        <w:tab/>
      </w:r>
      <w:r>
        <w:rPr>
          <w:color w:val="231F20"/>
        </w:rPr>
        <w:t>年</w:t>
      </w:r>
      <w:r>
        <w:rPr>
          <w:color w:val="231F20"/>
          <w:u w:val="single" w:color="231F20"/>
        </w:rPr>
        <w:t xml:space="preserve"> </w:t>
      </w:r>
      <w:r>
        <w:rPr>
          <w:color w:val="231F20"/>
          <w:u w:val="single" w:color="231F20"/>
        </w:rPr>
        <w:tab/>
      </w:r>
      <w:r>
        <w:rPr>
          <w:color w:val="231F20"/>
        </w:rPr>
        <w:t>月</w:t>
      </w:r>
      <w:r>
        <w:rPr>
          <w:color w:val="231F20"/>
          <w:u w:val="single" w:color="231F20"/>
        </w:rPr>
        <w:t xml:space="preserve"> </w:t>
      </w:r>
      <w:r>
        <w:rPr>
          <w:color w:val="231F20"/>
          <w:u w:val="single" w:color="231F20"/>
        </w:rPr>
        <w:tab/>
      </w:r>
      <w:r>
        <w:rPr>
          <w:color w:val="231F20"/>
          <w:spacing w:val="5"/>
        </w:rPr>
        <w:t>日</w:t>
      </w:r>
      <w:r>
        <w:rPr>
          <w:color w:val="231F20"/>
        </w:rPr>
        <w:t>至</w:t>
      </w:r>
      <w:r>
        <w:rPr>
          <w:color w:val="231F20"/>
          <w:u w:val="single" w:color="231F20"/>
        </w:rPr>
        <w:t xml:space="preserve"> </w:t>
      </w:r>
      <w:r>
        <w:rPr>
          <w:color w:val="231F20"/>
          <w:u w:val="single" w:color="231F20"/>
        </w:rPr>
        <w:tab/>
      </w:r>
      <w:r>
        <w:rPr>
          <w:color w:val="231F20"/>
        </w:rPr>
        <w:t>年</w:t>
      </w:r>
      <w:r>
        <w:rPr>
          <w:color w:val="231F20"/>
          <w:u w:val="single" w:color="231F20"/>
        </w:rPr>
        <w:t xml:space="preserve"> </w:t>
      </w:r>
      <w:r>
        <w:rPr>
          <w:color w:val="231F20"/>
          <w:u w:val="single" w:color="231F20"/>
        </w:rPr>
        <w:tab/>
      </w:r>
      <w:r>
        <w:rPr>
          <w:color w:val="231F20"/>
        </w:rPr>
        <w:t>月</w:t>
      </w:r>
      <w:r>
        <w:rPr>
          <w:color w:val="231F20"/>
          <w:u w:val="single" w:color="231F20"/>
        </w:rPr>
        <w:t xml:space="preserve"> </w:t>
      </w:r>
      <w:r>
        <w:rPr>
          <w:color w:val="231F20"/>
          <w:u w:val="single" w:color="231F20"/>
        </w:rPr>
        <w:tab/>
      </w:r>
      <w:r>
        <w:rPr>
          <w:color w:val="231F20"/>
        </w:rPr>
        <w:t>日</w:t>
      </w:r>
      <w:r>
        <w:rPr>
          <w:color w:val="231F20"/>
          <w:spacing w:val="5"/>
        </w:rPr>
        <w:t>。出卖人与买受人经协</w:t>
      </w:r>
      <w:r>
        <w:rPr>
          <w:color w:val="231F20"/>
        </w:rPr>
        <w:t>商一致，自本合同约定的交付日至租赁期限届满期间的房屋收益归【出卖人】</w:t>
      </w:r>
    </w:p>
    <w:p w14:paraId="1D2250F9">
      <w:pPr>
        <w:pStyle w:val="4"/>
        <w:spacing w:before="25"/>
        <w:ind w:left="547"/>
      </w:pPr>
      <w:r>
        <w:rPr>
          <w:color w:val="231F20"/>
        </w:rPr>
        <w:t>【买受人】所有。</w:t>
      </w:r>
    </w:p>
    <w:p w14:paraId="150ACE15">
      <w:pPr>
        <w:pStyle w:val="4"/>
        <w:tabs>
          <w:tab w:val="left" w:pos="9178"/>
        </w:tabs>
        <w:spacing w:line="319" w:lineRule="auto"/>
        <w:ind w:left="657" w:right="105"/>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。出卖人提供的承租人放弃优先购买权的声明见附件四。</w:t>
      </w:r>
    </w:p>
    <w:p w14:paraId="161A53A8">
      <w:pPr>
        <w:pStyle w:val="4"/>
        <w:tabs>
          <w:tab w:val="left" w:pos="1537"/>
        </w:tabs>
        <w:spacing w:before="20"/>
        <w:ind w:left="657"/>
      </w:pPr>
      <w:r>
        <w:rPr>
          <w:rFonts w:hint="eastAsia" w:ascii="方正黑体_GBK" w:eastAsia="方正黑体_GBK"/>
          <w:color w:val="231F20"/>
        </w:rPr>
        <w:t>第六条</w:t>
      </w:r>
      <w:r>
        <w:rPr>
          <w:rFonts w:hint="eastAsia" w:ascii="方正黑体_GBK" w:eastAsia="方正黑体_GBK"/>
          <w:color w:val="231F20"/>
        </w:rPr>
        <w:tab/>
      </w:r>
      <w:r>
        <w:rPr>
          <w:color w:val="231F20"/>
        </w:rPr>
        <w:t>房屋权利状况承诺</w:t>
      </w:r>
    </w:p>
    <w:p w14:paraId="3A2DA8C0">
      <w:pPr>
        <w:pStyle w:val="4"/>
        <w:ind w:left="657"/>
      </w:pPr>
      <w:r>
        <w:rPr>
          <w:color w:val="231F20"/>
        </w:rPr>
        <w:t>出卖人对该商品房享有合法权利；</w:t>
      </w:r>
    </w:p>
    <w:p w14:paraId="28DC6BBD">
      <w:pPr>
        <w:pStyle w:val="4"/>
        <w:spacing w:line="319" w:lineRule="auto"/>
        <w:ind w:left="657" w:right="3773"/>
      </w:pPr>
      <w:r>
        <w:rPr>
          <w:color w:val="231F20"/>
        </w:rPr>
        <w:t>该商品房没有出售给除本合同买受人以外的其他人； 该商品房没有司法查封或其他限制转让的情况；</w:t>
      </w:r>
    </w:p>
    <w:p w14:paraId="2E5148ED">
      <w:pPr>
        <w:pStyle w:val="4"/>
        <w:tabs>
          <w:tab w:val="left" w:pos="9178"/>
        </w:tabs>
        <w:spacing w:before="26"/>
        <w:ind w:left="657"/>
      </w:pPr>
      <w:r>
        <w:rPr>
          <w:color w:val="231F20"/>
        </w:rPr>
        <w:t>4.</w:t>
      </w:r>
      <w:r>
        <w:rPr>
          <w:color w:val="231F20"/>
          <w:u w:val="single" w:color="231F20"/>
        </w:rPr>
        <w:t xml:space="preserve"> </w:t>
      </w:r>
      <w:r>
        <w:rPr>
          <w:color w:val="231F20"/>
          <w:u w:val="single" w:color="231F20"/>
        </w:rPr>
        <w:tab/>
      </w:r>
      <w:r>
        <w:rPr>
          <w:color w:val="231F20"/>
        </w:rPr>
        <w:t>；</w:t>
      </w:r>
    </w:p>
    <w:p w14:paraId="348F5DFD">
      <w:pPr>
        <w:pStyle w:val="4"/>
        <w:tabs>
          <w:tab w:val="left" w:pos="9178"/>
        </w:tabs>
        <w:spacing w:line="319" w:lineRule="auto"/>
        <w:ind w:left="657" w:right="105"/>
      </w:pPr>
      <w:r>
        <w:rPr>
          <w:color w:val="231F20"/>
        </w:rPr>
        <w:t>5.</w:t>
      </w:r>
      <w:r>
        <w:rPr>
          <w:color w:val="231F20"/>
          <w:u w:val="single" w:color="231F20"/>
        </w:rPr>
        <w:t xml:space="preserve"> </w:t>
      </w:r>
      <w:r>
        <w:rPr>
          <w:color w:val="231F20"/>
          <w:u w:val="single" w:color="231F20"/>
        </w:rPr>
        <w:tab/>
      </w:r>
      <w:r>
        <w:rPr>
          <w:color w:val="231F20"/>
        </w:rPr>
        <w:t>。如该商品房权利状况与上述情况不符，导致不能完成房屋所有权转移登记的，买受人有权</w:t>
      </w:r>
    </w:p>
    <w:p w14:paraId="1898EF0B">
      <w:pPr>
        <w:pStyle w:val="4"/>
        <w:spacing w:before="5"/>
        <w:ind w:left="217"/>
      </w:pPr>
      <w:r>
        <w:rPr>
          <w:color w:val="231F20"/>
        </w:rPr>
        <w:t>解除合同。买受人解除合同的，应当书面通知出卖人。出卖人应当自解除合同通知送达之日起</w:t>
      </w:r>
    </w:p>
    <w:p w14:paraId="4531D883">
      <w:pPr>
        <w:pStyle w:val="4"/>
        <w:tabs>
          <w:tab w:val="left" w:pos="9105"/>
        </w:tabs>
        <w:spacing w:before="88"/>
        <w:ind w:left="217"/>
      </w:pPr>
      <w:r>
        <w:rPr>
          <w:color w:val="231F20"/>
        </w:rPr>
        <w:t>15</w:t>
      </w:r>
      <w:r>
        <w:rPr>
          <w:color w:val="231F20"/>
          <w:spacing w:val="0"/>
        </w:rPr>
        <w:t xml:space="preserve"> </w:t>
      </w:r>
      <w:r>
        <w:rPr>
          <w:color w:val="231F20"/>
          <w:spacing w:val="3"/>
        </w:rPr>
        <w:t>日内退还买受人已付全部房</w:t>
      </w:r>
      <w:r>
        <w:rPr>
          <w:color w:val="231F20"/>
        </w:rPr>
        <w:t>款</w:t>
      </w:r>
      <w:r>
        <w:rPr>
          <w:color w:val="231F20"/>
          <w:spacing w:val="3"/>
        </w:rPr>
        <w:t>（含已付贷款部分</w:t>
      </w:r>
      <w:r>
        <w:rPr>
          <w:color w:val="231F20"/>
          <w:spacing w:val="-110"/>
        </w:rPr>
        <w:t>）</w:t>
      </w:r>
      <w:r>
        <w:rPr>
          <w:color w:val="231F20"/>
          <w:spacing w:val="3"/>
        </w:rPr>
        <w:t>，并自买受人付款之日</w:t>
      </w:r>
      <w:r>
        <w:rPr>
          <w:color w:val="231F20"/>
        </w:rPr>
        <w:t>起</w:t>
      </w:r>
      <w:r>
        <w:rPr>
          <w:color w:val="231F20"/>
          <w:spacing w:val="3"/>
        </w:rPr>
        <w:t>，按</w:t>
      </w:r>
      <w:r>
        <w:rPr>
          <w:color w:val="231F20"/>
          <w:spacing w:val="1"/>
        </w:rPr>
        <w:t>照</w:t>
      </w: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14:paraId="0714DDDB">
      <w:pPr>
        <w:pStyle w:val="4"/>
        <w:spacing w:before="88" w:line="304" w:lineRule="auto"/>
        <w:ind w:left="217" w:right="200" w:hanging="110"/>
      </w:pPr>
      <w:r>
        <w:rPr>
          <w:color w:val="231F20"/>
        </w:rPr>
        <w:t>（不低于中国人民银行公布的同期贷款基准利率）计算给付利息。给买受人造成损失的，由出卖人支付【已付房价款一倍】【买受人全部损失】的赔偿金。</w:t>
      </w:r>
    </w:p>
    <w:p w14:paraId="5C9F3283">
      <w:pPr>
        <w:pStyle w:val="3"/>
        <w:tabs>
          <w:tab w:val="left" w:pos="959"/>
        </w:tabs>
        <w:spacing w:before="176"/>
      </w:pPr>
      <w:r>
        <w:rPr>
          <w:color w:val="231F20"/>
        </w:rPr>
        <w:t>第三章</w:t>
      </w:r>
      <w:r>
        <w:rPr>
          <w:color w:val="231F20"/>
        </w:rPr>
        <w:tab/>
      </w:r>
      <w:r>
        <w:rPr>
          <w:color w:val="231F20"/>
        </w:rPr>
        <w:t>商品房价款</w:t>
      </w:r>
    </w:p>
    <w:p w14:paraId="6E78B869">
      <w:pPr>
        <w:pStyle w:val="4"/>
        <w:spacing w:before="13"/>
        <w:ind w:left="0"/>
        <w:rPr>
          <w:rFonts w:ascii="方正黑体_GBK"/>
          <w:sz w:val="17"/>
        </w:rPr>
      </w:pPr>
    </w:p>
    <w:p w14:paraId="2611D15C">
      <w:pPr>
        <w:pStyle w:val="4"/>
        <w:tabs>
          <w:tab w:val="left" w:pos="1537"/>
        </w:tabs>
        <w:spacing w:before="0"/>
        <w:ind w:left="657"/>
      </w:pPr>
      <w:r>
        <w:rPr>
          <w:rFonts w:hint="eastAsia" w:ascii="方正黑体_GBK" w:eastAsia="方正黑体_GBK"/>
          <w:color w:val="231F20"/>
        </w:rPr>
        <w:t>第七条</w:t>
      </w:r>
      <w:r>
        <w:rPr>
          <w:rFonts w:hint="eastAsia" w:ascii="方正黑体_GBK" w:eastAsia="方正黑体_GBK"/>
          <w:color w:val="231F20"/>
        </w:rPr>
        <w:tab/>
      </w:r>
      <w:r>
        <w:rPr>
          <w:color w:val="231F20"/>
        </w:rPr>
        <w:t>计价方式与价款</w:t>
      </w:r>
    </w:p>
    <w:p w14:paraId="0F3AF3CC">
      <w:pPr>
        <w:pStyle w:val="4"/>
        <w:tabs>
          <w:tab w:val="left" w:pos="3957"/>
        </w:tabs>
        <w:ind w:left="657"/>
      </w:pPr>
      <w:r>
        <w:rPr>
          <w:color w:val="231F20"/>
        </w:rPr>
        <w:t>出卖人与买受人按照下列第</w:t>
      </w:r>
      <w:r>
        <w:rPr>
          <w:color w:val="231F20"/>
          <w:u w:val="single" w:color="231F20"/>
        </w:rPr>
        <w:t xml:space="preserve"> </w:t>
      </w:r>
      <w:r>
        <w:rPr>
          <w:color w:val="231F20"/>
          <w:u w:val="single" w:color="231F20"/>
        </w:rPr>
        <w:tab/>
      </w:r>
      <w:r>
        <w:rPr>
          <w:color w:val="231F20"/>
        </w:rPr>
        <w:t>种方式计算该商品房价款：</w:t>
      </w:r>
    </w:p>
    <w:p w14:paraId="29C8559F">
      <w:pPr>
        <w:pStyle w:val="8"/>
        <w:numPr>
          <w:ilvl w:val="0"/>
          <w:numId w:val="3"/>
        </w:numPr>
        <w:tabs>
          <w:tab w:val="left" w:pos="876"/>
          <w:tab w:val="left" w:pos="6550"/>
          <w:tab w:val="left" w:pos="8408"/>
        </w:tabs>
        <w:spacing w:before="109" w:after="0" w:line="240" w:lineRule="auto"/>
        <w:ind w:left="217" w:right="0" w:firstLine="440"/>
        <w:jc w:val="left"/>
        <w:rPr>
          <w:sz w:val="22"/>
        </w:rPr>
      </w:pPr>
      <w:r>
        <w:rPr>
          <w:color w:val="231F20"/>
          <w:sz w:val="22"/>
        </w:rPr>
        <w:t>按照套内建筑面积计算，该商品房单价为每平方米</w:t>
      </w:r>
      <w:r>
        <w:rPr>
          <w:color w:val="231F20"/>
          <w:sz w:val="22"/>
          <w:u w:val="single" w:color="231F20"/>
        </w:rPr>
        <w:t xml:space="preserve"> </w:t>
      </w:r>
      <w:r>
        <w:rPr>
          <w:color w:val="231F20"/>
          <w:sz w:val="22"/>
          <w:u w:val="single" w:color="231F20"/>
        </w:rPr>
        <w:tab/>
      </w:r>
      <w:r>
        <w:rPr>
          <w:color w:val="231F20"/>
          <w:sz w:val="22"/>
          <w:u w:val="single" w:color="231F20"/>
        </w:rPr>
        <w:t>（</w:t>
      </w:r>
      <w:r>
        <w:rPr>
          <w:color w:val="231F20"/>
          <w:sz w:val="22"/>
        </w:rPr>
        <w:t>币种</w:t>
      </w:r>
      <w:r>
        <w:rPr>
          <w:color w:val="231F20"/>
          <w:sz w:val="22"/>
          <w:u w:val="single" w:color="231F20"/>
        </w:rPr>
        <w:t>）</w:t>
      </w:r>
      <w:r>
        <w:rPr>
          <w:color w:val="231F20"/>
          <w:sz w:val="22"/>
          <w:u w:val="single" w:color="231F20"/>
        </w:rPr>
        <w:tab/>
      </w:r>
      <w:r>
        <w:rPr>
          <w:color w:val="231F20"/>
          <w:sz w:val="22"/>
        </w:rPr>
        <w:t>元，总价</w:t>
      </w:r>
    </w:p>
    <w:p w14:paraId="0FD627B5">
      <w:pPr>
        <w:spacing w:after="0" w:line="240" w:lineRule="auto"/>
        <w:jc w:val="left"/>
        <w:rPr>
          <w:sz w:val="22"/>
        </w:rPr>
        <w:sectPr>
          <w:pgSz w:w="11910" w:h="16840"/>
          <w:pgMar w:top="1580" w:right="1200" w:bottom="1020" w:left="1200" w:header="0" w:footer="832" w:gutter="0"/>
          <w:cols w:space="720" w:num="1"/>
        </w:sectPr>
      </w:pPr>
    </w:p>
    <w:p w14:paraId="1C6AEAE0">
      <w:pPr>
        <w:pStyle w:val="4"/>
        <w:tabs>
          <w:tab w:val="left" w:pos="1532"/>
          <w:tab w:val="left" w:pos="3398"/>
          <w:tab w:val="left" w:pos="8576"/>
        </w:tabs>
        <w:spacing w:before="24"/>
        <w:ind w:left="217"/>
      </w:pPr>
      <w:r>
        <w:rPr>
          <w:color w:val="231F20"/>
        </w:rPr>
        <w:t>款为</w:t>
      </w:r>
      <w:r>
        <w:rPr>
          <w:color w:val="231F20"/>
          <w:u w:val="single" w:color="231F20"/>
        </w:rPr>
        <w:t xml:space="preserve"> </w:t>
      </w:r>
      <w:r>
        <w:rPr>
          <w:color w:val="231F20"/>
          <w:u w:val="single" w:color="231F20"/>
        </w:rPr>
        <w:tab/>
      </w:r>
      <w:r>
        <w:rPr>
          <w:color w:val="231F20"/>
          <w:u w:val="single" w:color="231F20"/>
        </w:rPr>
        <w:t>（</w:t>
      </w:r>
      <w:r>
        <w:rPr>
          <w:color w:val="231F20"/>
        </w:rPr>
        <w:t>币种</w:t>
      </w:r>
      <w:r>
        <w:rPr>
          <w:color w:val="231F20"/>
          <w:u w:val="single" w:color="231F20"/>
        </w:rPr>
        <w:t>）</w:t>
      </w:r>
      <w:r>
        <w:rPr>
          <w:color w:val="231F20"/>
          <w:u w:val="single" w:color="231F20"/>
        </w:rPr>
        <w:tab/>
      </w:r>
      <w:r>
        <w:rPr>
          <w:color w:val="231F20"/>
        </w:rPr>
        <w:t>元（大写</w:t>
      </w:r>
      <w:r>
        <w:rPr>
          <w:color w:val="231F20"/>
          <w:u w:val="single" w:color="231F20"/>
        </w:rPr>
        <w:t xml:space="preserve"> </w:t>
      </w:r>
      <w:r>
        <w:rPr>
          <w:color w:val="231F20"/>
          <w:u w:val="single" w:color="231F20"/>
        </w:rPr>
        <w:tab/>
      </w:r>
      <w:r>
        <w:rPr>
          <w:color w:val="231F20"/>
        </w:rPr>
        <w:t>元整</w:t>
      </w:r>
      <w:r>
        <w:rPr>
          <w:color w:val="231F20"/>
          <w:spacing w:val="-83"/>
        </w:rPr>
        <w:t>）</w:t>
      </w:r>
      <w:r>
        <w:rPr>
          <w:color w:val="231F20"/>
        </w:rPr>
        <w:t>。</w:t>
      </w:r>
    </w:p>
    <w:p w14:paraId="6734F6DA">
      <w:pPr>
        <w:pStyle w:val="8"/>
        <w:numPr>
          <w:ilvl w:val="0"/>
          <w:numId w:val="3"/>
        </w:numPr>
        <w:tabs>
          <w:tab w:val="left" w:pos="878"/>
          <w:tab w:val="left" w:pos="1427"/>
          <w:tab w:val="left" w:pos="3185"/>
          <w:tab w:val="left" w:pos="6416"/>
          <w:tab w:val="left" w:pos="8383"/>
        </w:tabs>
        <w:spacing w:before="109" w:after="0" w:line="319" w:lineRule="auto"/>
        <w:ind w:left="217" w:right="286" w:firstLine="440"/>
        <w:jc w:val="left"/>
        <w:rPr>
          <w:sz w:val="22"/>
        </w:rPr>
      </w:pPr>
      <w:r>
        <w:rPr>
          <w:color w:val="231F20"/>
          <w:spacing w:val="6"/>
          <w:sz w:val="22"/>
        </w:rPr>
        <w:t>按照建筑面积计</w:t>
      </w:r>
      <w:r>
        <w:rPr>
          <w:color w:val="231F20"/>
          <w:sz w:val="22"/>
        </w:rPr>
        <w:t>算</w:t>
      </w:r>
      <w:r>
        <w:rPr>
          <w:color w:val="231F20"/>
          <w:spacing w:val="6"/>
          <w:sz w:val="22"/>
        </w:rPr>
        <w:t>，该商品房单价为每平方</w:t>
      </w:r>
      <w:r>
        <w:rPr>
          <w:color w:val="231F20"/>
          <w:sz w:val="22"/>
        </w:rPr>
        <w:t>米</w:t>
      </w:r>
      <w:r>
        <w:rPr>
          <w:color w:val="231F20"/>
          <w:sz w:val="22"/>
          <w:u w:val="single" w:color="231F20"/>
        </w:rPr>
        <w:t xml:space="preserve"> </w:t>
      </w:r>
      <w:r>
        <w:rPr>
          <w:color w:val="231F20"/>
          <w:sz w:val="22"/>
          <w:u w:val="single" w:color="231F20"/>
        </w:rPr>
        <w:tab/>
      </w:r>
      <w:r>
        <w:rPr>
          <w:color w:val="231F20"/>
          <w:spacing w:val="6"/>
          <w:sz w:val="22"/>
          <w:u w:val="single" w:color="231F20"/>
        </w:rPr>
        <w:t>（</w:t>
      </w:r>
      <w:r>
        <w:rPr>
          <w:color w:val="231F20"/>
          <w:spacing w:val="6"/>
          <w:sz w:val="22"/>
        </w:rPr>
        <w:t>币种</w:t>
      </w:r>
      <w:r>
        <w:rPr>
          <w:color w:val="231F20"/>
          <w:sz w:val="22"/>
          <w:u w:val="single" w:color="231F20"/>
        </w:rPr>
        <w:t>）</w:t>
      </w:r>
      <w:r>
        <w:rPr>
          <w:color w:val="231F20"/>
          <w:sz w:val="22"/>
          <w:u w:val="single" w:color="231F20"/>
        </w:rPr>
        <w:tab/>
      </w:r>
      <w:r>
        <w:rPr>
          <w:color w:val="231F20"/>
          <w:sz w:val="22"/>
        </w:rPr>
        <w:t>元</w:t>
      </w:r>
      <w:r>
        <w:rPr>
          <w:color w:val="231F20"/>
          <w:spacing w:val="6"/>
          <w:sz w:val="22"/>
        </w:rPr>
        <w:t xml:space="preserve">，总价 </w:t>
      </w:r>
      <w:r>
        <w:rPr>
          <w:color w:val="231F20"/>
          <w:sz w:val="22"/>
        </w:rPr>
        <w:t>款为</w:t>
      </w:r>
      <w:r>
        <w:rPr>
          <w:color w:val="231F20"/>
          <w:sz w:val="22"/>
          <w:u w:val="single" w:color="231F20"/>
        </w:rPr>
        <w:t xml:space="preserve"> </w:t>
      </w:r>
      <w:r>
        <w:rPr>
          <w:color w:val="231F20"/>
          <w:sz w:val="22"/>
          <w:u w:val="single" w:color="231F20"/>
        </w:rPr>
        <w:tab/>
      </w:r>
      <w:r>
        <w:rPr>
          <w:color w:val="231F20"/>
          <w:sz w:val="22"/>
          <w:u w:val="single" w:color="231F20"/>
        </w:rPr>
        <w:t>（</w:t>
      </w:r>
      <w:r>
        <w:rPr>
          <w:color w:val="231F20"/>
          <w:sz w:val="22"/>
        </w:rPr>
        <w:t>币种</w:t>
      </w:r>
      <w:r>
        <w:rPr>
          <w:color w:val="231F20"/>
          <w:sz w:val="22"/>
          <w:u w:val="single" w:color="231F20"/>
        </w:rPr>
        <w:t>）</w:t>
      </w:r>
      <w:r>
        <w:rPr>
          <w:color w:val="231F20"/>
          <w:sz w:val="22"/>
          <w:u w:val="single" w:color="231F20"/>
        </w:rPr>
        <w:tab/>
      </w:r>
      <w:r>
        <w:rPr>
          <w:color w:val="231F20"/>
          <w:sz w:val="22"/>
        </w:rPr>
        <w:t>元（大写</w:t>
      </w:r>
      <w:r>
        <w:rPr>
          <w:color w:val="231F20"/>
          <w:sz w:val="22"/>
          <w:u w:val="single" w:color="231F20"/>
        </w:rPr>
        <w:t xml:space="preserve"> </w:t>
      </w:r>
      <w:r>
        <w:rPr>
          <w:color w:val="231F20"/>
          <w:sz w:val="22"/>
          <w:u w:val="single" w:color="231F20"/>
        </w:rPr>
        <w:tab/>
      </w:r>
      <w:r>
        <w:rPr>
          <w:color w:val="231F20"/>
          <w:sz w:val="22"/>
          <w:u w:val="single" w:color="231F20"/>
        </w:rPr>
        <w:tab/>
      </w:r>
      <w:r>
        <w:rPr>
          <w:color w:val="231F20"/>
          <w:sz w:val="22"/>
        </w:rPr>
        <w:t>元整</w:t>
      </w:r>
      <w:r>
        <w:rPr>
          <w:color w:val="231F20"/>
          <w:spacing w:val="-83"/>
          <w:sz w:val="22"/>
        </w:rPr>
        <w:t>）</w:t>
      </w:r>
      <w:r>
        <w:rPr>
          <w:color w:val="231F20"/>
          <w:sz w:val="22"/>
        </w:rPr>
        <w:t>。</w:t>
      </w:r>
    </w:p>
    <w:p w14:paraId="5FF6417D">
      <w:pPr>
        <w:pStyle w:val="8"/>
        <w:numPr>
          <w:ilvl w:val="0"/>
          <w:numId w:val="3"/>
        </w:numPr>
        <w:tabs>
          <w:tab w:val="left" w:pos="880"/>
          <w:tab w:val="left" w:pos="5370"/>
          <w:tab w:val="left" w:pos="9051"/>
        </w:tabs>
        <w:spacing w:before="25" w:after="0" w:line="240" w:lineRule="auto"/>
        <w:ind w:left="879" w:right="0" w:hanging="222"/>
        <w:jc w:val="left"/>
        <w:rPr>
          <w:sz w:val="22"/>
        </w:rPr>
      </w:pPr>
      <w:r>
        <w:rPr>
          <w:color w:val="231F20"/>
          <w:spacing w:val="15"/>
          <w:sz w:val="22"/>
        </w:rPr>
        <w:t>按照套计</w:t>
      </w:r>
      <w:r>
        <w:rPr>
          <w:color w:val="231F20"/>
          <w:sz w:val="22"/>
        </w:rPr>
        <w:t>算</w:t>
      </w:r>
      <w:r>
        <w:rPr>
          <w:color w:val="231F20"/>
          <w:spacing w:val="15"/>
          <w:sz w:val="22"/>
        </w:rPr>
        <w:t>，该商品房总价款</w:t>
      </w:r>
      <w:r>
        <w:rPr>
          <w:color w:val="231F20"/>
          <w:sz w:val="22"/>
        </w:rPr>
        <w:t>为</w:t>
      </w:r>
      <w:r>
        <w:rPr>
          <w:color w:val="231F20"/>
          <w:sz w:val="22"/>
          <w:u w:val="single" w:color="231F20"/>
        </w:rPr>
        <w:t xml:space="preserve"> </w:t>
      </w:r>
      <w:r>
        <w:rPr>
          <w:color w:val="231F20"/>
          <w:sz w:val="22"/>
          <w:u w:val="single" w:color="231F20"/>
        </w:rPr>
        <w:tab/>
      </w:r>
      <w:r>
        <w:rPr>
          <w:color w:val="231F20"/>
          <w:spacing w:val="15"/>
          <w:sz w:val="22"/>
          <w:u w:val="single" w:color="231F20"/>
        </w:rPr>
        <w:t>（</w:t>
      </w:r>
      <w:r>
        <w:rPr>
          <w:color w:val="231F20"/>
          <w:spacing w:val="15"/>
          <w:sz w:val="22"/>
        </w:rPr>
        <w:t>币种</w:t>
      </w:r>
      <w:r>
        <w:rPr>
          <w:color w:val="231F20"/>
          <w:sz w:val="22"/>
          <w:u w:val="single" w:color="231F20"/>
        </w:rPr>
        <w:t>）</w:t>
      </w:r>
      <w:r>
        <w:rPr>
          <w:color w:val="231F20"/>
          <w:sz w:val="22"/>
          <w:u w:val="single" w:color="231F20"/>
        </w:rPr>
        <w:tab/>
      </w:r>
      <w:r>
        <w:rPr>
          <w:color w:val="231F20"/>
          <w:sz w:val="22"/>
        </w:rPr>
        <w:t>元</w:t>
      </w:r>
    </w:p>
    <w:p w14:paraId="57678FB6">
      <w:pPr>
        <w:pStyle w:val="4"/>
        <w:tabs>
          <w:tab w:val="left" w:pos="6101"/>
        </w:tabs>
        <w:spacing w:before="108"/>
        <w:ind w:left="107"/>
      </w:pPr>
      <w:r>
        <w:rPr>
          <w:color w:val="231F20"/>
        </w:rPr>
        <w:t>（大写</w:t>
      </w:r>
      <w:r>
        <w:rPr>
          <w:color w:val="231F20"/>
          <w:u w:val="single" w:color="231F20"/>
        </w:rPr>
        <w:t xml:space="preserve"> </w:t>
      </w:r>
      <w:r>
        <w:rPr>
          <w:color w:val="231F20"/>
          <w:u w:val="single" w:color="231F20"/>
        </w:rPr>
        <w:tab/>
      </w:r>
      <w:r>
        <w:rPr>
          <w:color w:val="231F20"/>
        </w:rPr>
        <w:t>元整</w:t>
      </w:r>
      <w:r>
        <w:rPr>
          <w:color w:val="231F20"/>
          <w:spacing w:val="-83"/>
        </w:rPr>
        <w:t>）</w:t>
      </w:r>
      <w:r>
        <w:rPr>
          <w:color w:val="231F20"/>
        </w:rPr>
        <w:t>。</w:t>
      </w:r>
    </w:p>
    <w:p w14:paraId="02AD7CA4">
      <w:pPr>
        <w:pStyle w:val="8"/>
        <w:numPr>
          <w:ilvl w:val="0"/>
          <w:numId w:val="3"/>
        </w:numPr>
        <w:tabs>
          <w:tab w:val="left" w:pos="876"/>
          <w:tab w:val="left" w:pos="2415"/>
          <w:tab w:val="left" w:pos="5605"/>
          <w:tab w:val="left" w:pos="6157"/>
          <w:tab w:val="left" w:pos="8628"/>
        </w:tabs>
        <w:spacing w:before="108" w:after="0" w:line="319" w:lineRule="auto"/>
        <w:ind w:left="217" w:right="295" w:firstLine="440"/>
        <w:jc w:val="left"/>
        <w:rPr>
          <w:sz w:val="22"/>
        </w:rPr>
      </w:pPr>
      <w:r>
        <w:rPr>
          <w:color w:val="231F20"/>
          <w:sz w:val="22"/>
        </w:rPr>
        <w:t>按照</w:t>
      </w:r>
      <w:r>
        <w:rPr>
          <w:color w:val="231F20"/>
          <w:sz w:val="22"/>
          <w:u w:val="single" w:color="231F20"/>
        </w:rPr>
        <w:t xml:space="preserve"> </w:t>
      </w:r>
      <w:r>
        <w:rPr>
          <w:color w:val="231F20"/>
          <w:sz w:val="22"/>
          <w:u w:val="single" w:color="231F20"/>
        </w:rPr>
        <w:tab/>
      </w:r>
      <w:r>
        <w:rPr>
          <w:color w:val="231F20"/>
          <w:sz w:val="22"/>
        </w:rPr>
        <w:t>计算，该商品房总价款为</w:t>
      </w:r>
      <w:r>
        <w:rPr>
          <w:color w:val="231F20"/>
          <w:sz w:val="22"/>
          <w:u w:val="single" w:color="231F20"/>
        </w:rPr>
        <w:t xml:space="preserve"> </w:t>
      </w:r>
      <w:r>
        <w:rPr>
          <w:color w:val="231F20"/>
          <w:sz w:val="22"/>
          <w:u w:val="single" w:color="231F20"/>
        </w:rPr>
        <w:tab/>
      </w:r>
      <w:r>
        <w:rPr>
          <w:color w:val="231F20"/>
          <w:sz w:val="22"/>
          <w:u w:val="single" w:color="231F20"/>
        </w:rPr>
        <w:t>（</w:t>
      </w:r>
      <w:r>
        <w:rPr>
          <w:color w:val="231F20"/>
          <w:sz w:val="22"/>
        </w:rPr>
        <w:t>币种</w:t>
      </w:r>
      <w:r>
        <w:rPr>
          <w:color w:val="231F20"/>
          <w:sz w:val="22"/>
          <w:u w:val="single" w:color="231F20"/>
        </w:rPr>
        <w:t>）</w:t>
      </w:r>
      <w:r>
        <w:rPr>
          <w:color w:val="231F20"/>
          <w:sz w:val="22"/>
          <w:u w:val="single" w:color="231F20"/>
        </w:rPr>
        <w:tab/>
      </w:r>
      <w:r>
        <w:rPr>
          <w:color w:val="231F20"/>
          <w:sz w:val="22"/>
        </w:rPr>
        <w:t>元（大写</w:t>
      </w:r>
      <w:r>
        <w:rPr>
          <w:color w:val="231F20"/>
          <w:sz w:val="22"/>
          <w:u w:val="single" w:color="231F20"/>
        </w:rPr>
        <w:t xml:space="preserve"> </w:t>
      </w:r>
      <w:r>
        <w:rPr>
          <w:color w:val="231F20"/>
          <w:sz w:val="22"/>
          <w:u w:val="single" w:color="231F20"/>
        </w:rPr>
        <w:tab/>
      </w:r>
      <w:r>
        <w:rPr>
          <w:color w:val="231F20"/>
          <w:sz w:val="22"/>
          <w:u w:val="single" w:color="231F20"/>
        </w:rPr>
        <w:tab/>
      </w:r>
      <w:r>
        <w:rPr>
          <w:color w:val="231F20"/>
          <w:sz w:val="22"/>
          <w:u w:val="single" w:color="231F20"/>
        </w:rPr>
        <w:tab/>
      </w:r>
      <w:r>
        <w:rPr>
          <w:color w:val="231F20"/>
          <w:sz w:val="22"/>
        </w:rPr>
        <w:t>元整</w:t>
      </w:r>
      <w:r>
        <w:rPr>
          <w:color w:val="231F20"/>
          <w:spacing w:val="-83"/>
          <w:sz w:val="22"/>
        </w:rPr>
        <w:t>）</w:t>
      </w:r>
      <w:r>
        <w:rPr>
          <w:color w:val="231F20"/>
          <w:sz w:val="22"/>
        </w:rPr>
        <w:t>。</w:t>
      </w:r>
    </w:p>
    <w:p w14:paraId="3FACF907">
      <w:pPr>
        <w:pStyle w:val="4"/>
        <w:tabs>
          <w:tab w:val="left" w:pos="1537"/>
        </w:tabs>
        <w:spacing w:before="19"/>
        <w:ind w:left="657"/>
      </w:pPr>
      <w:r>
        <w:rPr>
          <w:rFonts w:hint="eastAsia" w:ascii="方正黑体_GBK" w:eastAsia="方正黑体_GBK"/>
          <w:color w:val="231F20"/>
        </w:rPr>
        <w:t>第八条</w:t>
      </w:r>
      <w:r>
        <w:rPr>
          <w:rFonts w:hint="eastAsia" w:ascii="方正黑体_GBK" w:eastAsia="方正黑体_GBK"/>
          <w:color w:val="231F20"/>
        </w:rPr>
        <w:tab/>
      </w:r>
      <w:r>
        <w:rPr>
          <w:color w:val="231F20"/>
        </w:rPr>
        <w:t>付款方式及期限</w:t>
      </w:r>
    </w:p>
    <w:p w14:paraId="18EFC243">
      <w:pPr>
        <w:pStyle w:val="4"/>
        <w:tabs>
          <w:tab w:val="left" w:pos="8164"/>
        </w:tabs>
        <w:ind w:left="443"/>
        <w:jc w:val="center"/>
      </w:pPr>
      <w:r>
        <w:rPr>
          <w:color w:val="231F20"/>
          <w:spacing w:val="27"/>
        </w:rPr>
        <w:t>（</w:t>
      </w:r>
      <w:r>
        <w:rPr>
          <w:color w:val="231F20"/>
        </w:rPr>
        <w:t xml:space="preserve"> </w:t>
      </w:r>
      <w:r>
        <w:rPr>
          <w:color w:val="231F20"/>
          <w:spacing w:val="27"/>
        </w:rPr>
        <w:t>一</w:t>
      </w:r>
      <w:r>
        <w:rPr>
          <w:color w:val="231F20"/>
        </w:rPr>
        <w:t xml:space="preserve"> </w:t>
      </w:r>
      <w:r>
        <w:rPr>
          <w:color w:val="231F20"/>
          <w:spacing w:val="27"/>
        </w:rPr>
        <w:t>）</w:t>
      </w:r>
      <w:r>
        <w:rPr>
          <w:color w:val="231F20"/>
        </w:rPr>
        <w:t xml:space="preserve"> </w:t>
      </w:r>
      <w:r>
        <w:rPr>
          <w:color w:val="231F20"/>
          <w:spacing w:val="27"/>
        </w:rPr>
        <w:t>签</w:t>
      </w:r>
      <w:r>
        <w:rPr>
          <w:color w:val="231F20"/>
        </w:rPr>
        <w:t xml:space="preserve"> </w:t>
      </w:r>
      <w:r>
        <w:rPr>
          <w:color w:val="231F20"/>
          <w:spacing w:val="27"/>
        </w:rPr>
        <w:t>订</w:t>
      </w:r>
      <w:r>
        <w:rPr>
          <w:color w:val="231F20"/>
        </w:rPr>
        <w:t xml:space="preserve"> </w:t>
      </w:r>
      <w:r>
        <w:rPr>
          <w:color w:val="231F20"/>
          <w:spacing w:val="27"/>
        </w:rPr>
        <w:t>本</w:t>
      </w:r>
      <w:r>
        <w:rPr>
          <w:color w:val="231F20"/>
        </w:rPr>
        <w:t xml:space="preserve"> </w:t>
      </w:r>
      <w:r>
        <w:rPr>
          <w:color w:val="231F20"/>
          <w:spacing w:val="27"/>
        </w:rPr>
        <w:t>合</w:t>
      </w:r>
      <w:r>
        <w:rPr>
          <w:color w:val="231F20"/>
        </w:rPr>
        <w:t xml:space="preserve"> 同</w:t>
      </w:r>
      <w:r>
        <w:rPr>
          <w:color w:val="231F20"/>
          <w:spacing w:val="30"/>
        </w:rPr>
        <w:t xml:space="preserve"> </w:t>
      </w:r>
      <w:r>
        <w:rPr>
          <w:color w:val="231F20"/>
        </w:rPr>
        <w:t>前</w:t>
      </w:r>
      <w:r>
        <w:rPr>
          <w:color w:val="231F20"/>
          <w:spacing w:val="27"/>
        </w:rPr>
        <w:t>，</w:t>
      </w:r>
      <w:r>
        <w:rPr>
          <w:color w:val="231F20"/>
        </w:rPr>
        <w:t xml:space="preserve"> </w:t>
      </w:r>
      <w:r>
        <w:rPr>
          <w:color w:val="231F20"/>
          <w:spacing w:val="27"/>
        </w:rPr>
        <w:t>买</w:t>
      </w:r>
      <w:r>
        <w:rPr>
          <w:color w:val="231F20"/>
        </w:rPr>
        <w:t xml:space="preserve"> </w:t>
      </w:r>
      <w:r>
        <w:rPr>
          <w:color w:val="231F20"/>
          <w:spacing w:val="27"/>
        </w:rPr>
        <w:t>受</w:t>
      </w:r>
      <w:r>
        <w:rPr>
          <w:color w:val="231F20"/>
        </w:rPr>
        <w:t xml:space="preserve"> </w:t>
      </w:r>
      <w:r>
        <w:rPr>
          <w:color w:val="231F20"/>
          <w:spacing w:val="27"/>
        </w:rPr>
        <w:t>人</w:t>
      </w:r>
      <w:r>
        <w:rPr>
          <w:color w:val="231F20"/>
        </w:rPr>
        <w:t xml:space="preserve"> </w:t>
      </w:r>
      <w:r>
        <w:rPr>
          <w:color w:val="231F20"/>
          <w:spacing w:val="27"/>
        </w:rPr>
        <w:t>已</w:t>
      </w:r>
      <w:r>
        <w:rPr>
          <w:color w:val="231F20"/>
        </w:rPr>
        <w:t xml:space="preserve"> </w:t>
      </w:r>
      <w:r>
        <w:rPr>
          <w:color w:val="231F20"/>
          <w:spacing w:val="27"/>
        </w:rPr>
        <w:t>向</w:t>
      </w:r>
      <w:r>
        <w:rPr>
          <w:color w:val="231F20"/>
        </w:rPr>
        <w:t xml:space="preserve"> </w:t>
      </w:r>
      <w:r>
        <w:rPr>
          <w:color w:val="231F20"/>
          <w:spacing w:val="27"/>
        </w:rPr>
        <w:t>出</w:t>
      </w:r>
      <w:r>
        <w:rPr>
          <w:color w:val="231F20"/>
        </w:rPr>
        <w:t xml:space="preserve"> </w:t>
      </w:r>
      <w:r>
        <w:rPr>
          <w:color w:val="231F20"/>
          <w:spacing w:val="27"/>
        </w:rPr>
        <w:t>卖</w:t>
      </w:r>
      <w:r>
        <w:rPr>
          <w:color w:val="231F20"/>
        </w:rPr>
        <w:t xml:space="preserve"> </w:t>
      </w:r>
      <w:r>
        <w:rPr>
          <w:color w:val="231F20"/>
          <w:spacing w:val="27"/>
        </w:rPr>
        <w:t>人</w:t>
      </w:r>
      <w:r>
        <w:rPr>
          <w:color w:val="231F20"/>
        </w:rPr>
        <w:t xml:space="preserve"> </w:t>
      </w:r>
      <w:r>
        <w:rPr>
          <w:color w:val="231F20"/>
          <w:spacing w:val="27"/>
        </w:rPr>
        <w:t>支</w:t>
      </w:r>
      <w:r>
        <w:rPr>
          <w:color w:val="231F20"/>
        </w:rPr>
        <w:t xml:space="preserve"> </w:t>
      </w:r>
      <w:r>
        <w:rPr>
          <w:color w:val="231F20"/>
          <w:spacing w:val="27"/>
        </w:rPr>
        <w:t>付</w:t>
      </w:r>
      <w:r>
        <w:rPr>
          <w:color w:val="231F20"/>
        </w:rPr>
        <w:t xml:space="preserve"> 定</w:t>
      </w:r>
      <w:r>
        <w:rPr>
          <w:color w:val="231F20"/>
          <w:spacing w:val="30"/>
        </w:rPr>
        <w:t xml:space="preserve"> </w:t>
      </w:r>
      <w:r>
        <w:rPr>
          <w:color w:val="231F20"/>
          <w:u w:val="single" w:color="231F20"/>
        </w:rPr>
        <w:t>金</w:t>
      </w:r>
      <w:r>
        <w:rPr>
          <w:color w:val="231F20"/>
          <w:u w:val="single" w:color="231F20"/>
        </w:rPr>
        <w:tab/>
      </w:r>
      <w:r>
        <w:rPr>
          <w:color w:val="231F20"/>
          <w:u w:val="single" w:color="231F20"/>
        </w:rPr>
        <w:t xml:space="preserve">（ </w:t>
      </w:r>
      <w:r>
        <w:rPr>
          <w:color w:val="231F20"/>
          <w:spacing w:val="27"/>
        </w:rPr>
        <w:t>币 种</w:t>
      </w:r>
      <w:r>
        <w:rPr>
          <w:color w:val="231F20"/>
          <w:spacing w:val="2"/>
        </w:rPr>
        <w:t xml:space="preserve"> </w:t>
      </w:r>
      <w:r>
        <w:rPr>
          <w:color w:val="231F20"/>
        </w:rPr>
        <w:t xml:space="preserve">） </w:t>
      </w:r>
      <w:r>
        <w:rPr>
          <w:color w:val="231F20"/>
          <w:spacing w:val="-25"/>
        </w:rPr>
        <w:t xml:space="preserve"> </w:t>
      </w:r>
    </w:p>
    <w:p w14:paraId="7F873313">
      <w:pPr>
        <w:pStyle w:val="4"/>
        <w:tabs>
          <w:tab w:val="left" w:pos="4397"/>
        </w:tabs>
        <w:ind w:left="217"/>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spacing w:val="-20"/>
        </w:rPr>
        <w:t>元</w:t>
      </w:r>
      <w:r>
        <w:rPr>
          <w:color w:val="231F20"/>
        </w:rPr>
        <w:t>（大写</w:t>
      </w:r>
      <w:r>
        <w:rPr>
          <w:color w:val="231F20"/>
          <w:spacing w:val="-110"/>
        </w:rPr>
        <w:t>）</w:t>
      </w:r>
      <w:r>
        <w:rPr>
          <w:color w:val="231F20"/>
          <w:spacing w:val="-4"/>
        </w:rPr>
        <w:t>，该定金于【本合同签订</w:t>
      </w:r>
      <w:r>
        <w:rPr>
          <w:color w:val="231F20"/>
          <w:spacing w:val="-18"/>
        </w:rPr>
        <w:t>】【交付首付款】</w:t>
      </w:r>
    </w:p>
    <w:p w14:paraId="2FD4BAC5">
      <w:pPr>
        <w:pStyle w:val="4"/>
        <w:tabs>
          <w:tab w:val="left" w:pos="1427"/>
          <w:tab w:val="left" w:pos="3957"/>
        </w:tabs>
        <w:ind w:left="107"/>
      </w:pPr>
      <w:r>
        <w:rPr>
          <w:color w:val="231F20"/>
        </w:rPr>
        <w:t>【</w:t>
      </w:r>
      <w:r>
        <w:rPr>
          <w:color w:val="231F20"/>
          <w:u w:val="single" w:color="231F20"/>
        </w:rPr>
        <w:t xml:space="preserve"> </w:t>
      </w:r>
      <w:r>
        <w:rPr>
          <w:color w:val="231F20"/>
          <w:u w:val="single" w:color="231F20"/>
        </w:rPr>
        <w:tab/>
      </w:r>
      <w:r>
        <w:rPr>
          <w:color w:val="231F20"/>
        </w:rPr>
        <w:t>】时【抵作</w:t>
      </w:r>
      <w:r>
        <w:rPr>
          <w:color w:val="231F20"/>
          <w:spacing w:val="-110"/>
        </w:rPr>
        <w:t>】</w:t>
      </w:r>
      <w:r>
        <w:rPr>
          <w:color w:val="231F20"/>
        </w:rPr>
        <w:t>【</w:t>
      </w:r>
      <w:r>
        <w:rPr>
          <w:color w:val="231F20"/>
          <w:u w:val="single" w:color="231F20"/>
        </w:rPr>
        <w:t xml:space="preserve"> </w:t>
      </w:r>
      <w:r>
        <w:rPr>
          <w:color w:val="231F20"/>
          <w:u w:val="single" w:color="231F20"/>
        </w:rPr>
        <w:tab/>
      </w:r>
      <w:r>
        <w:rPr>
          <w:color w:val="231F20"/>
        </w:rPr>
        <w:t>】商品房价款。</w:t>
      </w:r>
    </w:p>
    <w:p w14:paraId="3899C120">
      <w:pPr>
        <w:pStyle w:val="4"/>
        <w:tabs>
          <w:tab w:val="left" w:pos="3847"/>
        </w:tabs>
        <w:ind w:left="547"/>
      </w:pPr>
      <w:r>
        <w:rPr>
          <w:color w:val="231F20"/>
        </w:rPr>
        <w:t>（二）买受人采取下列第</w:t>
      </w:r>
      <w:r>
        <w:rPr>
          <w:color w:val="231F20"/>
          <w:u w:val="single" w:color="231F20"/>
        </w:rPr>
        <w:t xml:space="preserve"> </w:t>
      </w:r>
      <w:r>
        <w:rPr>
          <w:color w:val="231F20"/>
          <w:u w:val="single" w:color="231F20"/>
        </w:rPr>
        <w:tab/>
      </w:r>
      <w:r>
        <w:rPr>
          <w:color w:val="231F20"/>
        </w:rPr>
        <w:t>种方式付款：</w:t>
      </w:r>
    </w:p>
    <w:p w14:paraId="2172805A">
      <w:pPr>
        <w:pStyle w:val="8"/>
        <w:numPr>
          <w:ilvl w:val="0"/>
          <w:numId w:val="4"/>
        </w:numPr>
        <w:tabs>
          <w:tab w:val="left" w:pos="876"/>
          <w:tab w:val="left" w:pos="4395"/>
          <w:tab w:val="left" w:pos="5055"/>
          <w:tab w:val="left" w:pos="5715"/>
        </w:tabs>
        <w:spacing w:before="109" w:after="0" w:line="240" w:lineRule="auto"/>
        <w:ind w:left="217" w:right="0" w:firstLine="440"/>
        <w:jc w:val="left"/>
        <w:rPr>
          <w:sz w:val="22"/>
        </w:rPr>
      </w:pPr>
      <w:r>
        <w:rPr>
          <w:color w:val="231F20"/>
          <w:sz w:val="22"/>
        </w:rPr>
        <w:t>一次性付款。买受人应当在</w:t>
      </w:r>
      <w:r>
        <w:rPr>
          <w:color w:val="231F20"/>
          <w:sz w:val="22"/>
          <w:u w:val="single" w:color="231F20"/>
        </w:rPr>
        <w:t xml:space="preserve"> </w:t>
      </w:r>
      <w:r>
        <w:rPr>
          <w:color w:val="231F20"/>
          <w:sz w:val="22"/>
          <w:u w:val="single" w:color="231F20"/>
        </w:rPr>
        <w:tab/>
      </w:r>
      <w:r>
        <w:rPr>
          <w:color w:val="231F20"/>
          <w:sz w:val="22"/>
        </w:rPr>
        <w:t>年</w:t>
      </w:r>
      <w:r>
        <w:rPr>
          <w:color w:val="231F20"/>
          <w:sz w:val="22"/>
          <w:u w:val="single" w:color="231F20"/>
        </w:rPr>
        <w:t xml:space="preserve"> </w:t>
      </w:r>
      <w:r>
        <w:rPr>
          <w:color w:val="231F20"/>
          <w:sz w:val="22"/>
          <w:u w:val="single" w:color="231F20"/>
        </w:rPr>
        <w:tab/>
      </w:r>
      <w:r>
        <w:rPr>
          <w:color w:val="231F20"/>
          <w:sz w:val="22"/>
        </w:rPr>
        <w:t>月</w:t>
      </w:r>
      <w:r>
        <w:rPr>
          <w:color w:val="231F20"/>
          <w:sz w:val="22"/>
          <w:u w:val="single" w:color="231F20"/>
        </w:rPr>
        <w:t xml:space="preserve"> </w:t>
      </w:r>
      <w:r>
        <w:rPr>
          <w:color w:val="231F20"/>
          <w:sz w:val="22"/>
          <w:u w:val="single" w:color="231F20"/>
        </w:rPr>
        <w:tab/>
      </w:r>
      <w:r>
        <w:rPr>
          <w:color w:val="231F20"/>
          <w:sz w:val="22"/>
        </w:rPr>
        <w:t>日前支付该商品房全部价款。</w:t>
      </w:r>
    </w:p>
    <w:p w14:paraId="2FC3D9B5">
      <w:pPr>
        <w:pStyle w:val="8"/>
        <w:numPr>
          <w:ilvl w:val="0"/>
          <w:numId w:val="4"/>
        </w:numPr>
        <w:tabs>
          <w:tab w:val="left" w:pos="879"/>
          <w:tab w:val="left" w:pos="2307"/>
          <w:tab w:val="left" w:pos="2663"/>
          <w:tab w:val="left" w:pos="4279"/>
          <w:tab w:val="left" w:pos="5054"/>
          <w:tab w:val="left" w:pos="6975"/>
          <w:tab w:val="left" w:pos="9040"/>
        </w:tabs>
        <w:spacing w:before="109" w:after="0" w:line="319" w:lineRule="auto"/>
        <w:ind w:left="217" w:right="284" w:firstLine="440"/>
        <w:jc w:val="both"/>
        <w:rPr>
          <w:sz w:val="22"/>
        </w:rPr>
      </w:pPr>
      <w:r>
        <w:rPr>
          <w:color w:val="231F20"/>
          <w:spacing w:val="10"/>
          <w:sz w:val="22"/>
        </w:rPr>
        <w:t>分期付</w:t>
      </w:r>
      <w:r>
        <w:rPr>
          <w:color w:val="231F20"/>
          <w:sz w:val="22"/>
        </w:rPr>
        <w:t>款</w:t>
      </w:r>
      <w:r>
        <w:rPr>
          <w:color w:val="231F20"/>
          <w:spacing w:val="10"/>
          <w:sz w:val="22"/>
        </w:rPr>
        <w:t>。买受人应当</w:t>
      </w:r>
      <w:r>
        <w:rPr>
          <w:color w:val="231F20"/>
          <w:sz w:val="22"/>
        </w:rPr>
        <w:t>在</w:t>
      </w:r>
      <w:r>
        <w:rPr>
          <w:color w:val="231F20"/>
          <w:sz w:val="22"/>
          <w:u w:val="single" w:color="231F20"/>
        </w:rPr>
        <w:t xml:space="preserve"> </w:t>
      </w:r>
      <w:r>
        <w:rPr>
          <w:color w:val="231F20"/>
          <w:sz w:val="22"/>
          <w:u w:val="single" w:color="231F20"/>
        </w:rPr>
        <w:tab/>
      </w:r>
      <w:r>
        <w:rPr>
          <w:color w:val="231F20"/>
          <w:sz w:val="22"/>
        </w:rPr>
        <w:t>年</w:t>
      </w:r>
      <w:r>
        <w:rPr>
          <w:color w:val="231F20"/>
          <w:sz w:val="22"/>
          <w:u w:val="single" w:color="231F20"/>
        </w:rPr>
        <w:t xml:space="preserve">       </w:t>
      </w:r>
      <w:r>
        <w:rPr>
          <w:color w:val="231F20"/>
          <w:sz w:val="22"/>
        </w:rPr>
        <w:t xml:space="preserve"> 月</w:t>
      </w:r>
      <w:r>
        <w:rPr>
          <w:color w:val="231F20"/>
          <w:sz w:val="22"/>
          <w:u w:val="single" w:color="231F20"/>
        </w:rPr>
        <w:t xml:space="preserve">      </w:t>
      </w:r>
      <w:r>
        <w:rPr>
          <w:color w:val="231F20"/>
          <w:spacing w:val="3"/>
          <w:sz w:val="22"/>
        </w:rPr>
        <w:t xml:space="preserve"> </w:t>
      </w:r>
      <w:r>
        <w:rPr>
          <w:color w:val="231F20"/>
          <w:spacing w:val="10"/>
          <w:sz w:val="22"/>
        </w:rPr>
        <w:t>日 前</w:t>
      </w:r>
      <w:r>
        <w:rPr>
          <w:color w:val="231F20"/>
          <w:sz w:val="22"/>
        </w:rPr>
        <w:t>分</w:t>
      </w:r>
      <w:r>
        <w:rPr>
          <w:color w:val="231F20"/>
          <w:sz w:val="22"/>
          <w:u w:val="single" w:color="231F20"/>
        </w:rPr>
        <w:t xml:space="preserve"> </w:t>
      </w:r>
      <w:r>
        <w:rPr>
          <w:color w:val="231F20"/>
          <w:sz w:val="22"/>
          <w:u w:val="single" w:color="231F20"/>
        </w:rPr>
        <w:tab/>
      </w:r>
      <w:r>
        <w:rPr>
          <w:color w:val="231F20"/>
          <w:spacing w:val="10"/>
          <w:sz w:val="22"/>
        </w:rPr>
        <w:t xml:space="preserve">期支付该商品房全部价 </w:t>
      </w:r>
      <w:r>
        <w:rPr>
          <w:color w:val="231F20"/>
          <w:sz w:val="22"/>
        </w:rPr>
        <w:t>款</w:t>
      </w:r>
      <w:r>
        <w:rPr>
          <w:color w:val="231F20"/>
          <w:spacing w:val="25"/>
          <w:sz w:val="22"/>
        </w:rPr>
        <w:t>，首期房价</w:t>
      </w:r>
      <w:r>
        <w:rPr>
          <w:color w:val="231F20"/>
          <w:sz w:val="22"/>
        </w:rPr>
        <w:t>款</w:t>
      </w:r>
      <w:r>
        <w:rPr>
          <w:color w:val="231F20"/>
          <w:sz w:val="22"/>
          <w:u w:val="single" w:color="231F20"/>
        </w:rPr>
        <w:t xml:space="preserve"> </w:t>
      </w:r>
      <w:r>
        <w:rPr>
          <w:color w:val="231F20"/>
          <w:sz w:val="22"/>
          <w:u w:val="single" w:color="231F20"/>
        </w:rPr>
        <w:tab/>
      </w:r>
      <w:r>
        <w:rPr>
          <w:color w:val="231F20"/>
          <w:sz w:val="22"/>
          <w:u w:val="single" w:color="231F20"/>
        </w:rPr>
        <w:tab/>
      </w:r>
      <w:r>
        <w:rPr>
          <w:color w:val="231F20"/>
          <w:sz w:val="22"/>
          <w:u w:val="single" w:color="231F20"/>
        </w:rPr>
        <w:t>（</w:t>
      </w:r>
      <w:r>
        <w:rPr>
          <w:color w:val="231F20"/>
          <w:spacing w:val="-28"/>
          <w:sz w:val="22"/>
        </w:rPr>
        <w:t xml:space="preserve"> </w:t>
      </w:r>
      <w:r>
        <w:rPr>
          <w:color w:val="231F20"/>
          <w:spacing w:val="25"/>
          <w:sz w:val="22"/>
        </w:rPr>
        <w:t>币种</w:t>
      </w:r>
      <w:r>
        <w:rPr>
          <w:color w:val="231F20"/>
          <w:sz w:val="22"/>
          <w:u w:val="single" w:color="231F20"/>
        </w:rPr>
        <w:t>）</w:t>
      </w:r>
      <w:r>
        <w:rPr>
          <w:color w:val="231F20"/>
          <w:sz w:val="22"/>
          <w:u w:val="single" w:color="231F20"/>
        </w:rPr>
        <w:tab/>
      </w:r>
      <w:r>
        <w:rPr>
          <w:color w:val="231F20"/>
          <w:sz w:val="22"/>
          <w:u w:val="single" w:color="231F20"/>
        </w:rPr>
        <w:tab/>
      </w:r>
      <w:r>
        <w:rPr>
          <w:color w:val="231F20"/>
          <w:sz w:val="22"/>
        </w:rPr>
        <w:t>元（</w:t>
      </w:r>
      <w:r>
        <w:rPr>
          <w:color w:val="231F20"/>
          <w:spacing w:val="-27"/>
          <w:sz w:val="22"/>
        </w:rPr>
        <w:t xml:space="preserve"> </w:t>
      </w:r>
      <w:r>
        <w:rPr>
          <w:color w:val="231F20"/>
          <w:spacing w:val="25"/>
          <w:sz w:val="22"/>
        </w:rPr>
        <w:t>大</w:t>
      </w:r>
      <w:r>
        <w:rPr>
          <w:color w:val="231F20"/>
          <w:sz w:val="22"/>
        </w:rPr>
        <w:t>写</w:t>
      </w:r>
      <w:r>
        <w:rPr>
          <w:color w:val="231F20"/>
          <w:sz w:val="22"/>
          <w:u w:val="single" w:color="231F20"/>
        </w:rPr>
        <w:t>：</w:t>
      </w:r>
      <w:r>
        <w:rPr>
          <w:color w:val="231F20"/>
          <w:sz w:val="22"/>
          <w:u w:val="single" w:color="231F20"/>
        </w:rPr>
        <w:tab/>
      </w:r>
      <w:r>
        <w:rPr>
          <w:color w:val="231F20"/>
          <w:sz w:val="22"/>
          <w:u w:val="single" w:color="231F20"/>
        </w:rPr>
        <w:tab/>
      </w:r>
      <w:r>
        <w:rPr>
          <w:color w:val="231F20"/>
          <w:sz w:val="22"/>
        </w:rPr>
        <w:t>元整</w:t>
      </w:r>
      <w:r>
        <w:rPr>
          <w:color w:val="231F20"/>
          <w:spacing w:val="-110"/>
          <w:sz w:val="22"/>
        </w:rPr>
        <w:t>）</w:t>
      </w:r>
      <w:r>
        <w:rPr>
          <w:color w:val="231F20"/>
          <w:sz w:val="22"/>
        </w:rPr>
        <w:t>，应当于</w:t>
      </w:r>
      <w:r>
        <w:rPr>
          <w:rFonts w:ascii="Times New Roman" w:eastAsia="Times New Roman"/>
          <w:color w:val="231F20"/>
          <w:sz w:val="22"/>
          <w:u w:val="single" w:color="231F20"/>
        </w:rPr>
        <w:t xml:space="preserve"> </w:t>
      </w:r>
      <w:r>
        <w:rPr>
          <w:rFonts w:ascii="Times New Roman" w:eastAsia="Times New Roman"/>
          <w:color w:val="231F20"/>
          <w:sz w:val="22"/>
          <w:u w:val="single" w:color="231F20"/>
        </w:rPr>
        <w:tab/>
      </w:r>
      <w:r>
        <w:rPr>
          <w:color w:val="231F20"/>
          <w:sz w:val="22"/>
        </w:rPr>
        <w:t>年</w:t>
      </w:r>
      <w:r>
        <w:rPr>
          <w:rFonts w:ascii="Times New Roman" w:eastAsia="Times New Roman"/>
          <w:color w:val="231F20"/>
          <w:sz w:val="22"/>
          <w:u w:val="single" w:color="231F20"/>
        </w:rPr>
        <w:t xml:space="preserve">        </w:t>
      </w:r>
      <w:r>
        <w:rPr>
          <w:color w:val="231F20"/>
          <w:sz w:val="22"/>
        </w:rPr>
        <w:t>月</w:t>
      </w:r>
      <w:r>
        <w:rPr>
          <w:rFonts w:ascii="Times New Roman" w:eastAsia="Times New Roman"/>
          <w:color w:val="231F20"/>
          <w:sz w:val="22"/>
          <w:u w:val="single" w:color="231F20"/>
        </w:rPr>
        <w:t xml:space="preserve">        </w:t>
      </w:r>
      <w:r>
        <w:rPr>
          <w:color w:val="231F20"/>
          <w:sz w:val="22"/>
        </w:rPr>
        <w:t>日前支付。</w:t>
      </w:r>
    </w:p>
    <w:p w14:paraId="7445B613">
      <w:pPr>
        <w:pStyle w:val="4"/>
        <w:tabs>
          <w:tab w:val="left" w:pos="9178"/>
        </w:tabs>
        <w:spacing w:before="26"/>
        <w:ind w:left="657"/>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14:paraId="715A51B6">
      <w:pPr>
        <w:pStyle w:val="8"/>
        <w:numPr>
          <w:ilvl w:val="0"/>
          <w:numId w:val="4"/>
        </w:numPr>
        <w:tabs>
          <w:tab w:val="left" w:pos="882"/>
          <w:tab w:val="left" w:pos="6354"/>
          <w:tab w:val="left" w:pos="9045"/>
        </w:tabs>
        <w:spacing w:before="109" w:after="0" w:line="240" w:lineRule="auto"/>
        <w:ind w:left="881" w:right="0" w:hanging="224"/>
        <w:jc w:val="left"/>
        <w:rPr>
          <w:sz w:val="22"/>
        </w:rPr>
      </w:pPr>
      <w:r>
        <w:rPr>
          <w:color w:val="231F20"/>
          <w:spacing w:val="20"/>
          <w:sz w:val="22"/>
        </w:rPr>
        <w:t>贷款方式付</w:t>
      </w:r>
      <w:r>
        <w:rPr>
          <w:color w:val="231F20"/>
          <w:sz w:val="22"/>
        </w:rPr>
        <w:t>款</w:t>
      </w:r>
      <w:r>
        <w:rPr>
          <w:color w:val="231F20"/>
          <w:spacing w:val="-166"/>
          <w:sz w:val="22"/>
        </w:rPr>
        <w:t>：</w:t>
      </w:r>
      <w:r>
        <w:rPr>
          <w:color w:val="231F20"/>
          <w:spacing w:val="20"/>
          <w:sz w:val="22"/>
        </w:rPr>
        <w:t>【公积金贷款</w:t>
      </w:r>
      <w:r>
        <w:rPr>
          <w:color w:val="231F20"/>
          <w:spacing w:val="-110"/>
          <w:sz w:val="22"/>
        </w:rPr>
        <w:t>】</w:t>
      </w:r>
      <w:r>
        <w:rPr>
          <w:color w:val="231F20"/>
          <w:spacing w:val="20"/>
          <w:sz w:val="22"/>
        </w:rPr>
        <w:t>【商业贷款</w:t>
      </w:r>
      <w:r>
        <w:rPr>
          <w:color w:val="231F20"/>
          <w:spacing w:val="-110"/>
          <w:sz w:val="22"/>
        </w:rPr>
        <w:t>】</w:t>
      </w:r>
      <w:r>
        <w:rPr>
          <w:color w:val="231F20"/>
          <w:sz w:val="22"/>
        </w:rPr>
        <w:t>【</w:t>
      </w:r>
      <w:r>
        <w:rPr>
          <w:color w:val="231F20"/>
          <w:sz w:val="22"/>
          <w:u w:val="single" w:color="231F20"/>
        </w:rPr>
        <w:t xml:space="preserve"> </w:t>
      </w:r>
      <w:r>
        <w:rPr>
          <w:color w:val="231F20"/>
          <w:sz w:val="22"/>
          <w:u w:val="single" w:color="231F20"/>
        </w:rPr>
        <w:tab/>
      </w:r>
      <w:r>
        <w:rPr>
          <w:color w:val="231F20"/>
          <w:spacing w:val="-83"/>
          <w:sz w:val="22"/>
        </w:rPr>
        <w:t>】</w:t>
      </w:r>
      <w:r>
        <w:rPr>
          <w:color w:val="231F20"/>
          <w:spacing w:val="20"/>
          <w:sz w:val="22"/>
        </w:rPr>
        <w:t>。买受人应当</w:t>
      </w:r>
      <w:r>
        <w:rPr>
          <w:color w:val="231F20"/>
          <w:sz w:val="22"/>
        </w:rPr>
        <w:t>于</w:t>
      </w:r>
      <w:r>
        <w:rPr>
          <w:color w:val="231F20"/>
          <w:sz w:val="22"/>
          <w:u w:val="single" w:color="231F20"/>
        </w:rPr>
        <w:tab/>
      </w:r>
      <w:r>
        <w:rPr>
          <w:color w:val="231F20"/>
          <w:sz w:val="22"/>
        </w:rPr>
        <w:t>年</w:t>
      </w:r>
    </w:p>
    <w:p w14:paraId="6E09A891">
      <w:pPr>
        <w:pStyle w:val="4"/>
        <w:tabs>
          <w:tab w:val="left" w:pos="657"/>
          <w:tab w:val="left" w:pos="1320"/>
          <w:tab w:val="left" w:pos="3021"/>
          <w:tab w:val="left" w:pos="4097"/>
          <w:tab w:val="left" w:pos="5976"/>
          <w:tab w:val="left" w:pos="9065"/>
        </w:tabs>
        <w:spacing w:line="319" w:lineRule="auto"/>
        <w:ind w:left="217" w:right="295"/>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月</w:t>
      </w:r>
      <w:r>
        <w:rPr>
          <w:color w:val="231F20"/>
          <w:u w:val="single" w:color="231F20"/>
        </w:rPr>
        <w:t xml:space="preserve"> </w:t>
      </w:r>
      <w:r>
        <w:rPr>
          <w:color w:val="231F20"/>
          <w:u w:val="single" w:color="231F20"/>
        </w:rPr>
        <w:tab/>
      </w:r>
      <w:r>
        <w:rPr>
          <w:color w:val="231F20"/>
        </w:rPr>
        <w:t>日前支付首期房价款</w:t>
      </w:r>
      <w:r>
        <w:rPr>
          <w:color w:val="231F20"/>
          <w:u w:val="single" w:color="231F20"/>
        </w:rPr>
        <w:t xml:space="preserve"> </w:t>
      </w:r>
      <w:r>
        <w:rPr>
          <w:color w:val="231F20"/>
          <w:u w:val="single" w:color="231F20"/>
        </w:rPr>
        <w:tab/>
      </w:r>
      <w:r>
        <w:rPr>
          <w:color w:val="231F20"/>
          <w:u w:val="single" w:color="231F20"/>
        </w:rPr>
        <w:t>（</w:t>
      </w:r>
      <w:r>
        <w:rPr>
          <w:color w:val="231F20"/>
        </w:rPr>
        <w:t>币种</w:t>
      </w:r>
      <w:r>
        <w:rPr>
          <w:color w:val="231F20"/>
          <w:u w:val="single" w:color="231F20"/>
        </w:rPr>
        <w:t>）</w:t>
      </w:r>
      <w:r>
        <w:rPr>
          <w:color w:val="231F20"/>
          <w:u w:val="single" w:color="231F20"/>
        </w:rPr>
        <w:tab/>
      </w:r>
      <w:r>
        <w:rPr>
          <w:color w:val="231F20"/>
        </w:rPr>
        <w:t>元（大写</w:t>
      </w:r>
      <w:r>
        <w:rPr>
          <w:color w:val="231F20"/>
          <w:u w:val="single" w:color="231F20"/>
        </w:rPr>
        <w:t xml:space="preserve"> </w:t>
      </w:r>
      <w:r>
        <w:rPr>
          <w:color w:val="231F20"/>
          <w:u w:val="single" w:color="231F20"/>
        </w:rPr>
        <w:tab/>
      </w:r>
      <w:r>
        <w:rPr>
          <w:color w:val="231F20"/>
        </w:rPr>
        <w:t>元整</w:t>
      </w:r>
      <w:r>
        <w:rPr>
          <w:color w:val="231F20"/>
          <w:spacing w:val="-110"/>
        </w:rPr>
        <w:t>）</w:t>
      </w:r>
      <w:r>
        <w:rPr>
          <w:color w:val="231F20"/>
        </w:rPr>
        <w:t>，占全部房价款</w:t>
      </w:r>
      <w:r>
        <w:rPr>
          <w:color w:val="231F20"/>
          <w:spacing w:val="-1"/>
        </w:rPr>
        <w:t xml:space="preserve"> </w:t>
      </w:r>
      <w:r>
        <w:rPr>
          <w:color w:val="231F20"/>
        </w:rPr>
        <w:t>的</w:t>
      </w: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14:paraId="24FB09F6">
      <w:pPr>
        <w:pStyle w:val="4"/>
        <w:tabs>
          <w:tab w:val="left" w:pos="1883"/>
          <w:tab w:val="left" w:pos="3407"/>
          <w:tab w:val="left" w:pos="3801"/>
          <w:tab w:val="left" w:pos="8689"/>
        </w:tabs>
        <w:spacing w:before="26" w:line="319" w:lineRule="auto"/>
        <w:ind w:left="217" w:right="169" w:firstLine="440"/>
      </w:pPr>
      <w:r>
        <w:rPr>
          <w:color w:val="231F20"/>
          <w:spacing w:val="15"/>
        </w:rPr>
        <w:t>余</w:t>
      </w:r>
      <w:r>
        <w:rPr>
          <w:color w:val="231F20"/>
        </w:rPr>
        <w:t>款</w:t>
      </w:r>
      <w:r>
        <w:rPr>
          <w:color w:val="231F20"/>
          <w:u w:val="single" w:color="231F20"/>
        </w:rPr>
        <w:t xml:space="preserve"> </w:t>
      </w:r>
      <w:r>
        <w:rPr>
          <w:color w:val="231F20"/>
          <w:u w:val="single" w:color="231F20"/>
        </w:rPr>
        <w:tab/>
      </w:r>
      <w:r>
        <w:rPr>
          <w:color w:val="231F20"/>
          <w:spacing w:val="15"/>
          <w:u w:val="single" w:color="231F20"/>
        </w:rPr>
        <w:t>（</w:t>
      </w:r>
      <w:r>
        <w:rPr>
          <w:color w:val="231F20"/>
          <w:spacing w:val="15"/>
        </w:rPr>
        <w:t>币种</w:t>
      </w:r>
      <w:r>
        <w:rPr>
          <w:color w:val="231F20"/>
          <w:u w:val="single" w:color="231F20"/>
        </w:rPr>
        <w:t>）</w:t>
      </w:r>
      <w:r>
        <w:rPr>
          <w:color w:val="231F20"/>
          <w:u w:val="single" w:color="231F20"/>
        </w:rPr>
        <w:tab/>
      </w:r>
      <w:r>
        <w:rPr>
          <w:color w:val="231F20"/>
          <w:u w:val="single" w:color="231F20"/>
        </w:rPr>
        <w:tab/>
      </w:r>
      <w:r>
        <w:rPr>
          <w:color w:val="231F20"/>
        </w:rPr>
        <w:t>元</w:t>
      </w:r>
      <w:r>
        <w:rPr>
          <w:color w:val="231F20"/>
          <w:spacing w:val="15"/>
        </w:rPr>
        <w:t>（大</w:t>
      </w:r>
      <w:r>
        <w:rPr>
          <w:color w:val="231F20"/>
        </w:rPr>
        <w:t>写</w:t>
      </w:r>
      <w:r>
        <w:rPr>
          <w:color w:val="231F20"/>
          <w:u w:val="single" w:color="231F20"/>
        </w:rPr>
        <w:t xml:space="preserve"> </w:t>
      </w:r>
      <w:r>
        <w:rPr>
          <w:color w:val="231F20"/>
          <w:u w:val="single" w:color="231F20"/>
        </w:rPr>
        <w:tab/>
      </w:r>
      <w:r>
        <w:rPr>
          <w:color w:val="231F20"/>
          <w:spacing w:val="15"/>
        </w:rPr>
        <w:t xml:space="preserve">元整） </w:t>
      </w:r>
      <w:r>
        <w:rPr>
          <w:color w:val="231F20"/>
        </w:rPr>
        <w:t>向</w:t>
      </w:r>
      <w:r>
        <w:rPr>
          <w:color w:val="231F20"/>
          <w:u w:val="single" w:color="231F20"/>
        </w:rPr>
        <w:t xml:space="preserve"> </w:t>
      </w:r>
      <w:r>
        <w:rPr>
          <w:color w:val="231F20"/>
          <w:u w:val="single" w:color="231F20"/>
        </w:rPr>
        <w:tab/>
      </w:r>
      <w:r>
        <w:rPr>
          <w:color w:val="231F20"/>
          <w:u w:val="single" w:color="231F20"/>
        </w:rPr>
        <w:tab/>
      </w:r>
      <w:r>
        <w:rPr>
          <w:color w:val="231F20"/>
          <w:u w:val="single" w:color="231F20"/>
        </w:rPr>
        <w:t>（</w:t>
      </w:r>
      <w:r>
        <w:rPr>
          <w:color w:val="231F20"/>
        </w:rPr>
        <w:t>贷款机构）申请贷款支付。</w:t>
      </w:r>
    </w:p>
    <w:p w14:paraId="3FD58F00">
      <w:pPr>
        <w:pStyle w:val="8"/>
        <w:numPr>
          <w:ilvl w:val="0"/>
          <w:numId w:val="4"/>
        </w:numPr>
        <w:tabs>
          <w:tab w:val="left" w:pos="876"/>
        </w:tabs>
        <w:spacing w:before="26" w:after="0" w:line="240" w:lineRule="auto"/>
        <w:ind w:left="217" w:right="0" w:firstLine="440"/>
        <w:jc w:val="left"/>
        <w:rPr>
          <w:sz w:val="22"/>
        </w:rPr>
      </w:pPr>
      <w:r>
        <w:rPr>
          <w:color w:val="231F20"/>
          <w:sz w:val="22"/>
        </w:rPr>
        <w:t>其他方式：</w:t>
      </w:r>
    </w:p>
    <w:p w14:paraId="33BF1522">
      <w:pPr>
        <w:pStyle w:val="4"/>
        <w:tabs>
          <w:tab w:val="left" w:pos="9178"/>
        </w:tabs>
        <w:ind w:left="657"/>
        <w:rPr>
          <w:rFonts w:hint="eastAsia" w:ascii="Times New Roman" w:eastAsia="Times New Roman"/>
          <w:color w:val="231F20"/>
          <w:u w:val="single" w:color="231F20"/>
        </w:rPr>
      </w:pPr>
      <w:r>
        <w:rPr>
          <w:rFonts w:ascii="Times New Roman" w:eastAsia="Times New Roman"/>
          <w:color w:val="231F20"/>
          <w:u w:val="single" w:color="231F20"/>
        </w:rPr>
        <w:t xml:space="preserve"> </w:t>
      </w:r>
      <w:r>
        <w:rPr>
          <w:rFonts w:hint="eastAsia" w:ascii="Times New Roman" w:eastAsia="Times New Roman"/>
          <w:color w:val="231F20"/>
          <w:u w:val="single" w:color="231F20"/>
        </w:rPr>
        <w:t>付款方式调整及贷款不确定性：在不另行签订补充协议的情况下，出卖人可根据项目资金安排对付款节点、</w:t>
      </w:r>
    </w:p>
    <w:p w14:paraId="5F49A494">
      <w:pPr>
        <w:pStyle w:val="4"/>
        <w:tabs>
          <w:tab w:val="left" w:pos="9178"/>
        </w:tabs>
        <w:ind w:left="657"/>
        <w:rPr>
          <w:rFonts w:hint="eastAsia" w:ascii="Times New Roman" w:eastAsia="Times New Roman"/>
          <w:color w:val="231F20"/>
          <w:u w:val="single" w:color="231F20"/>
        </w:rPr>
      </w:pPr>
      <w:r>
        <w:rPr>
          <w:rFonts w:hint="eastAsia" w:ascii="Times New Roman" w:eastAsia="Times New Roman"/>
          <w:color w:val="231F20"/>
          <w:u w:val="single" w:color="231F20"/>
        </w:rPr>
        <w:t>首付款比例及剩余房价款支付期限作出调整并书面通知买受人；买受人应当在通知送达之日起3日内配合执行。</w:t>
      </w:r>
    </w:p>
    <w:p w14:paraId="70605324">
      <w:pPr>
        <w:pStyle w:val="4"/>
        <w:tabs>
          <w:tab w:val="left" w:pos="9178"/>
        </w:tabs>
        <w:ind w:left="657"/>
        <w:rPr>
          <w:rFonts w:hint="eastAsia" w:ascii="Times New Roman" w:eastAsia="Times New Roman"/>
          <w:color w:val="231F20"/>
          <w:u w:val="single" w:color="231F20"/>
        </w:rPr>
      </w:pPr>
      <w:r>
        <w:rPr>
          <w:rFonts w:hint="eastAsia" w:ascii="Times New Roman" w:eastAsia="Times New Roman"/>
          <w:color w:val="231F20"/>
          <w:u w:val="single" w:color="231F20"/>
        </w:rPr>
        <w:t>因贷款审批未获批或审批周期延长导致的差额或逾期，均由买受人自行垫付并继续履行本合同，且不得据此解</w:t>
      </w:r>
    </w:p>
    <w:p w14:paraId="7357C0F2">
      <w:pPr>
        <w:pStyle w:val="4"/>
        <w:tabs>
          <w:tab w:val="left" w:pos="9178"/>
        </w:tabs>
        <w:ind w:left="657"/>
      </w:pPr>
      <w:r>
        <w:rPr>
          <w:rFonts w:hint="eastAsia" w:ascii="Times New Roman" w:eastAsia="Times New Roman"/>
          <w:color w:val="231F20"/>
          <w:u w:val="single" w:color="231F20"/>
        </w:rPr>
        <w:t>除合同或主张延期付款。</w:t>
      </w:r>
    </w:p>
    <w:p w14:paraId="7FB54F7E">
      <w:pPr>
        <w:pStyle w:val="4"/>
        <w:tabs>
          <w:tab w:val="left" w:pos="3297"/>
          <w:tab w:val="left" w:pos="7697"/>
          <w:tab w:val="left" w:pos="8848"/>
        </w:tabs>
        <w:spacing w:line="319" w:lineRule="auto"/>
        <w:ind w:left="217" w:right="295" w:firstLine="330"/>
      </w:pPr>
      <w:r>
        <w:rPr>
          <w:color w:val="231F20"/>
        </w:rPr>
        <w:t>（三</w:t>
      </w:r>
      <w:r>
        <w:rPr>
          <w:color w:val="231F20"/>
          <w:spacing w:val="-5"/>
        </w:rPr>
        <w:t>）</w:t>
      </w:r>
      <w:r>
        <w:rPr>
          <w:color w:val="231F20"/>
        </w:rPr>
        <w:t>双方约定全部房价款存入以下账户</w:t>
      </w:r>
      <w:r>
        <w:rPr>
          <w:color w:val="231F20"/>
          <w:spacing w:val="-55"/>
        </w:rPr>
        <w:t>：</w:t>
      </w:r>
      <w:r>
        <w:rPr>
          <w:color w:val="231F20"/>
        </w:rPr>
        <w:t>账户名称为</w:t>
      </w:r>
      <w:r>
        <w:rPr>
          <w:color w:val="231F20"/>
          <w:u w:val="single" w:color="231F20"/>
        </w:rPr>
        <w:t xml:space="preserve"> </w:t>
      </w:r>
      <w:r>
        <w:rPr>
          <w:color w:val="231F20"/>
          <w:u w:val="single" w:color="231F20"/>
        </w:rPr>
        <w:tab/>
      </w:r>
      <w:r>
        <w:rPr>
          <w:color w:val="231F20"/>
          <w:u w:val="single" w:color="231F20"/>
        </w:rPr>
        <w:tab/>
      </w:r>
      <w:r>
        <w:rPr>
          <w:color w:val="231F20"/>
        </w:rPr>
        <w:t>，开户银行为</w:t>
      </w:r>
      <w:r>
        <w:rPr>
          <w:color w:val="231F20"/>
          <w:u w:val="single" w:color="231F20"/>
        </w:rPr>
        <w:t xml:space="preserve"> </w:t>
      </w:r>
      <w:r>
        <w:rPr>
          <w:color w:val="231F20"/>
          <w:u w:val="single" w:color="231F20"/>
        </w:rPr>
        <w:tab/>
      </w:r>
      <w:r>
        <w:rPr>
          <w:color w:val="231F20"/>
        </w:rPr>
        <w:t>，账号为</w:t>
      </w:r>
      <w:r>
        <w:rPr>
          <w:color w:val="231F20"/>
          <w:u w:val="single" w:color="231F20"/>
        </w:rPr>
        <w:t xml:space="preserve"> </w:t>
      </w:r>
      <w:r>
        <w:rPr>
          <w:color w:val="231F20"/>
          <w:u w:val="single" w:color="231F20"/>
        </w:rPr>
        <w:tab/>
      </w:r>
      <w:r>
        <w:rPr>
          <w:color w:val="231F20"/>
        </w:rPr>
        <w:t>。</w:t>
      </w:r>
    </w:p>
    <w:p w14:paraId="0FF2A5B2">
      <w:pPr>
        <w:pStyle w:val="4"/>
        <w:spacing w:before="26"/>
        <w:ind w:left="657"/>
      </w:pPr>
      <w:r>
        <w:rPr>
          <w:color w:val="231F20"/>
        </w:rPr>
        <w:t>该商品房价款的计价方式、总价款、付款方式及期限的具体约定见附件五。</w:t>
      </w:r>
    </w:p>
    <w:p w14:paraId="717CC8E1">
      <w:pPr>
        <w:pStyle w:val="4"/>
        <w:tabs>
          <w:tab w:val="left" w:pos="1537"/>
        </w:tabs>
        <w:spacing w:before="103"/>
        <w:ind w:left="657"/>
      </w:pPr>
      <w:r>
        <w:rPr>
          <w:rFonts w:hint="eastAsia" w:ascii="方正黑体_GBK" w:eastAsia="方正黑体_GBK"/>
          <w:color w:val="231F20"/>
        </w:rPr>
        <w:t>第九条</w:t>
      </w:r>
      <w:r>
        <w:rPr>
          <w:rFonts w:hint="eastAsia" w:ascii="方正黑体_GBK" w:eastAsia="方正黑体_GBK"/>
          <w:color w:val="231F20"/>
        </w:rPr>
        <w:tab/>
      </w:r>
      <w:r>
        <w:rPr>
          <w:color w:val="231F20"/>
        </w:rPr>
        <w:t>逾期付款责任</w:t>
      </w:r>
    </w:p>
    <w:p w14:paraId="17037A2E">
      <w:pPr>
        <w:pStyle w:val="4"/>
        <w:tabs>
          <w:tab w:val="left" w:pos="7917"/>
        </w:tabs>
        <w:ind w:left="657"/>
      </w:pPr>
      <w:r>
        <w:rPr>
          <w:color w:val="231F20"/>
        </w:rPr>
        <w:t>除不可抗力外，买受人未按照约定时间付款的，双方同意按照下列第</w:t>
      </w:r>
      <w:r>
        <w:rPr>
          <w:color w:val="231F20"/>
          <w:u w:val="single" w:color="231F20"/>
        </w:rPr>
        <w:t xml:space="preserve"> </w:t>
      </w:r>
      <w:r>
        <w:rPr>
          <w:color w:val="231F20"/>
          <w:u w:val="single" w:color="231F20"/>
        </w:rPr>
        <w:tab/>
      </w:r>
      <w:r>
        <w:rPr>
          <w:color w:val="231F20"/>
        </w:rPr>
        <w:t>种方式处理：</w:t>
      </w:r>
    </w:p>
    <w:p w14:paraId="1A458522">
      <w:pPr>
        <w:pStyle w:val="8"/>
        <w:numPr>
          <w:ilvl w:val="0"/>
          <w:numId w:val="5"/>
        </w:numPr>
        <w:tabs>
          <w:tab w:val="left" w:pos="876"/>
        </w:tabs>
        <w:spacing w:before="109" w:after="0" w:line="240" w:lineRule="auto"/>
        <w:ind w:left="875" w:right="0" w:hanging="218"/>
        <w:jc w:val="left"/>
        <w:rPr>
          <w:sz w:val="22"/>
        </w:rPr>
      </w:pPr>
      <w:r>
        <w:rPr>
          <w:color w:val="231F20"/>
          <w:sz w:val="22"/>
        </w:rPr>
        <w:t>按照逾期时间，分别处理</w:t>
      </w:r>
      <w:r>
        <w:rPr>
          <w:color w:val="231F20"/>
          <w:spacing w:val="-28"/>
          <w:sz w:val="22"/>
        </w:rPr>
        <w:t>（（</w:t>
      </w:r>
      <w:r>
        <w:rPr>
          <w:color w:val="231F20"/>
          <w:spacing w:val="-31"/>
          <w:sz w:val="22"/>
        </w:rPr>
        <w:t xml:space="preserve"> </w:t>
      </w:r>
      <w:r>
        <w:rPr>
          <w:color w:val="231F20"/>
          <w:sz w:val="22"/>
        </w:rPr>
        <w:t>1）和（</w:t>
      </w:r>
      <w:r>
        <w:rPr>
          <w:color w:val="231F20"/>
          <w:spacing w:val="-31"/>
          <w:sz w:val="22"/>
        </w:rPr>
        <w:t xml:space="preserve"> </w:t>
      </w:r>
      <w:r>
        <w:rPr>
          <w:color w:val="231F20"/>
          <w:sz w:val="22"/>
        </w:rPr>
        <w:t>2）不作累加</w:t>
      </w:r>
      <w:r>
        <w:rPr>
          <w:color w:val="231F20"/>
          <w:spacing w:val="-83"/>
          <w:sz w:val="22"/>
        </w:rPr>
        <w:t>）</w:t>
      </w:r>
      <w:r>
        <w:rPr>
          <w:color w:val="231F20"/>
          <w:sz w:val="22"/>
        </w:rPr>
        <w:t>。</w:t>
      </w:r>
    </w:p>
    <w:p w14:paraId="0A01D7AE">
      <w:pPr>
        <w:pStyle w:val="4"/>
        <w:tabs>
          <w:tab w:val="left" w:pos="2446"/>
          <w:tab w:val="left" w:pos="8846"/>
        </w:tabs>
        <w:ind w:left="547"/>
      </w:pPr>
      <w:r>
        <w:rPr>
          <w:color w:val="231F20"/>
        </w:rPr>
        <w:t>（</w:t>
      </w:r>
      <w:r>
        <w:rPr>
          <w:color w:val="231F20"/>
          <w:spacing w:val="-28"/>
        </w:rPr>
        <w:t xml:space="preserve"> </w:t>
      </w:r>
      <w:r>
        <w:rPr>
          <w:color w:val="231F20"/>
        </w:rPr>
        <w:t>1）逾期在</w:t>
      </w:r>
      <w:r>
        <w:rPr>
          <w:color w:val="231F20"/>
          <w:u w:val="single" w:color="231F20"/>
        </w:rPr>
        <w:t xml:space="preserve"> </w:t>
      </w:r>
      <w:r>
        <w:rPr>
          <w:color w:val="231F20"/>
          <w:u w:val="single" w:color="231F20"/>
        </w:rPr>
        <w:tab/>
      </w:r>
      <w:r>
        <w:rPr>
          <w:color w:val="231F20"/>
        </w:rPr>
        <w:t>日之内，买受人按日计算向出卖人支付逾期应付款万分之</w:t>
      </w:r>
      <w:r>
        <w:rPr>
          <w:color w:val="231F20"/>
          <w:u w:val="single" w:color="231F20"/>
        </w:rPr>
        <w:t xml:space="preserve"> </w:t>
      </w:r>
      <w:r>
        <w:rPr>
          <w:color w:val="231F20"/>
          <w:u w:val="single" w:color="231F20"/>
        </w:rPr>
        <w:tab/>
      </w:r>
      <w:r>
        <w:rPr>
          <w:color w:val="231F20"/>
        </w:rPr>
        <w:t>的违</w:t>
      </w:r>
    </w:p>
    <w:p w14:paraId="57923933">
      <w:pPr>
        <w:spacing w:after="0"/>
        <w:sectPr>
          <w:pgSz w:w="11910" w:h="16840"/>
          <w:pgMar w:top="1580" w:right="1120" w:bottom="1020" w:left="1200" w:header="0" w:footer="832" w:gutter="0"/>
          <w:cols w:space="720" w:num="1"/>
        </w:sectPr>
      </w:pPr>
    </w:p>
    <w:p w14:paraId="4773253C">
      <w:pPr>
        <w:pStyle w:val="4"/>
        <w:spacing w:before="24"/>
        <w:ind w:left="117"/>
      </w:pPr>
      <w:r>
        <w:rPr>
          <w:color w:val="231F20"/>
        </w:rPr>
        <w:t>约金。</w:t>
      </w:r>
    </w:p>
    <w:p w14:paraId="3BA7E527">
      <w:pPr>
        <w:pStyle w:val="4"/>
        <w:tabs>
          <w:tab w:val="left" w:pos="2578"/>
        </w:tabs>
        <w:spacing w:line="319" w:lineRule="auto"/>
        <w:ind w:left="117" w:right="209" w:firstLine="330"/>
      </w:pPr>
      <w:r>
        <w:rPr>
          <w:color w:val="231F20"/>
        </w:rPr>
        <w:t>（</w:t>
      </w:r>
      <w:r>
        <w:rPr>
          <w:color w:val="231F20"/>
          <w:spacing w:val="-26"/>
        </w:rPr>
        <w:t xml:space="preserve"> </w:t>
      </w:r>
      <w:r>
        <w:rPr>
          <w:color w:val="231F20"/>
        </w:rPr>
        <w:t>2）逾期超过</w:t>
      </w:r>
      <w:r>
        <w:rPr>
          <w:color w:val="231F20"/>
          <w:u w:val="single" w:color="231F20"/>
        </w:rPr>
        <w:t xml:space="preserve"> </w:t>
      </w:r>
      <w:r>
        <w:rPr>
          <w:color w:val="231F20"/>
          <w:u w:val="single" w:color="231F20"/>
        </w:rPr>
        <w:tab/>
      </w:r>
      <w:r>
        <w:rPr>
          <w:color w:val="231F20"/>
        </w:rPr>
        <w:t>日（该期限应当与本条第（</w:t>
      </w:r>
      <w:r>
        <w:rPr>
          <w:color w:val="231F20"/>
          <w:spacing w:val="46"/>
        </w:rPr>
        <w:t xml:space="preserve"> </w:t>
      </w:r>
      <w:r>
        <w:rPr>
          <w:color w:val="231F20"/>
        </w:rPr>
        <w:t>1）项中的期限相同）后，出卖人有权解</w:t>
      </w:r>
      <w:r>
        <w:rPr>
          <w:color w:val="231F20"/>
          <w:spacing w:val="5"/>
        </w:rPr>
        <w:t>除合</w:t>
      </w:r>
      <w:r>
        <w:rPr>
          <w:color w:val="231F20"/>
        </w:rPr>
        <w:t>同</w:t>
      </w:r>
      <w:r>
        <w:rPr>
          <w:color w:val="231F20"/>
          <w:spacing w:val="5"/>
        </w:rPr>
        <w:t>。出卖人解除合同</w:t>
      </w:r>
      <w:r>
        <w:rPr>
          <w:color w:val="231F20"/>
        </w:rPr>
        <w:t>的</w:t>
      </w:r>
      <w:r>
        <w:rPr>
          <w:color w:val="231F20"/>
          <w:spacing w:val="5"/>
        </w:rPr>
        <w:t>，应当书面通知买受</w:t>
      </w:r>
      <w:r>
        <w:rPr>
          <w:color w:val="231F20"/>
        </w:rPr>
        <w:t>人</w:t>
      </w:r>
      <w:r>
        <w:rPr>
          <w:color w:val="231F20"/>
          <w:spacing w:val="5"/>
        </w:rPr>
        <w:t>。买受人应当自解除合同通知送达之日起</w:t>
      </w:r>
    </w:p>
    <w:p w14:paraId="53A89235">
      <w:pPr>
        <w:pStyle w:val="4"/>
        <w:tabs>
          <w:tab w:val="left" w:pos="997"/>
          <w:tab w:val="left" w:pos="4308"/>
        </w:tabs>
        <w:spacing w:before="25" w:line="319" w:lineRule="auto"/>
        <w:ind w:left="117" w:right="215"/>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日内按照累计应付款的</w:t>
      </w:r>
      <w:r>
        <w:rPr>
          <w:color w:val="231F20"/>
          <w:u w:val="single" w:color="231F20"/>
        </w:rPr>
        <w:t xml:space="preserve"> </w:t>
      </w:r>
      <w:r>
        <w:rPr>
          <w:color w:val="231F20"/>
          <w:u w:val="single" w:color="231F20"/>
        </w:rPr>
        <w:tab/>
      </w:r>
      <w:r>
        <w:rPr>
          <w:color w:val="231F20"/>
        </w:rPr>
        <w:t>%</w:t>
      </w:r>
      <w:r>
        <w:rPr>
          <w:color w:val="231F20"/>
          <w:spacing w:val="18"/>
        </w:rPr>
        <w:t xml:space="preserve"> </w:t>
      </w:r>
      <w:r>
        <w:rPr>
          <w:color w:val="231F20"/>
        </w:rPr>
        <w:t>向出卖人支付违约金，同时，出卖人退还买受人已付全部房款（含已付贷款部分</w:t>
      </w:r>
      <w:r>
        <w:rPr>
          <w:color w:val="231F20"/>
          <w:spacing w:val="-83"/>
        </w:rPr>
        <w:t>）</w:t>
      </w:r>
      <w:r>
        <w:rPr>
          <w:color w:val="231F20"/>
        </w:rPr>
        <w:t>。</w:t>
      </w:r>
    </w:p>
    <w:p w14:paraId="3172957E">
      <w:pPr>
        <w:pStyle w:val="4"/>
        <w:tabs>
          <w:tab w:val="left" w:pos="8293"/>
        </w:tabs>
        <w:spacing w:before="25" w:line="319" w:lineRule="auto"/>
        <w:ind w:left="117" w:right="210" w:firstLine="440"/>
      </w:pPr>
      <w:r>
        <w:rPr>
          <w:color w:val="231F20"/>
          <w:spacing w:val="5"/>
        </w:rPr>
        <w:t>出卖人不解除合同</w:t>
      </w:r>
      <w:r>
        <w:rPr>
          <w:color w:val="231F20"/>
        </w:rPr>
        <w:t>的</w:t>
      </w:r>
      <w:r>
        <w:rPr>
          <w:color w:val="231F20"/>
          <w:spacing w:val="5"/>
        </w:rPr>
        <w:t>，买受人按日计算向出卖人支付逾期应付款万分</w:t>
      </w:r>
      <w:r>
        <w:rPr>
          <w:color w:val="231F20"/>
        </w:rPr>
        <w:t>之</w:t>
      </w:r>
      <w:r>
        <w:rPr>
          <w:color w:val="231F20"/>
          <w:u w:val="single" w:color="231F20"/>
        </w:rPr>
        <w:t xml:space="preserve"> </w:t>
      </w:r>
      <w:r>
        <w:rPr>
          <w:color w:val="231F20"/>
          <w:u w:val="single" w:color="231F20"/>
        </w:rPr>
        <w:tab/>
      </w:r>
      <w:r>
        <w:rPr>
          <w:color w:val="231F20"/>
          <w:spacing w:val="5"/>
          <w:u w:val="single" w:color="231F20"/>
        </w:rPr>
        <w:t>（</w:t>
      </w:r>
      <w:r>
        <w:rPr>
          <w:color w:val="231F20"/>
          <w:spacing w:val="5"/>
        </w:rPr>
        <w:t>该比率</w:t>
      </w:r>
      <w:r>
        <w:rPr>
          <w:color w:val="231F20"/>
        </w:rPr>
        <w:t>不低于第（</w:t>
      </w:r>
      <w:r>
        <w:rPr>
          <w:color w:val="231F20"/>
          <w:spacing w:val="-40"/>
        </w:rPr>
        <w:t xml:space="preserve"> </w:t>
      </w:r>
      <w:r>
        <w:rPr>
          <w:color w:val="231F20"/>
        </w:rPr>
        <w:t>1）项中的比率）的违约金。</w:t>
      </w:r>
    </w:p>
    <w:p w14:paraId="5D80BB98">
      <w:pPr>
        <w:pStyle w:val="4"/>
        <w:spacing w:before="25" w:line="319" w:lineRule="auto"/>
        <w:ind w:left="117" w:right="209" w:firstLine="440"/>
      </w:pPr>
      <w:r>
        <w:rPr>
          <w:color w:val="231F20"/>
        </w:rPr>
        <w:t>本条所称逾期应付款是指依照第八条及附件五约定的到期应付款与该期实际已付款的差额；采取分期付款的，按照相应的分期应付款与该期的实际已付款的差额确定。</w:t>
      </w:r>
    </w:p>
    <w:p w14:paraId="0F12F6A4">
      <w:pPr>
        <w:pStyle w:val="8"/>
        <w:numPr>
          <w:ilvl w:val="0"/>
          <w:numId w:val="5"/>
        </w:numPr>
        <w:tabs>
          <w:tab w:val="left" w:pos="722"/>
          <w:tab w:val="left" w:pos="9078"/>
        </w:tabs>
        <w:spacing w:before="25" w:after="0" w:line="240" w:lineRule="auto"/>
        <w:ind w:left="721" w:right="0" w:hanging="164"/>
        <w:jc w:val="left"/>
        <w:rPr>
          <w:sz w:val="22"/>
        </w:rPr>
      </w:pPr>
      <w:r>
        <w:rPr>
          <w:rFonts w:ascii="Times New Roman" w:eastAsia="Times New Roman"/>
          <w:color w:val="231F20"/>
          <w:sz w:val="22"/>
          <w:u w:val="single" w:color="231F20"/>
        </w:rPr>
        <w:t xml:space="preserve"> </w:t>
      </w:r>
      <w:r>
        <w:rPr>
          <w:rFonts w:ascii="Times New Roman" w:eastAsia="Times New Roman"/>
          <w:color w:val="231F20"/>
          <w:sz w:val="22"/>
          <w:u w:val="single" w:color="231F20"/>
        </w:rPr>
        <w:tab/>
      </w:r>
      <w:r>
        <w:rPr>
          <w:color w:val="231F20"/>
          <w:sz w:val="22"/>
        </w:rPr>
        <w:t>。</w:t>
      </w:r>
    </w:p>
    <w:p w14:paraId="10437506">
      <w:pPr>
        <w:pStyle w:val="4"/>
        <w:spacing w:before="9"/>
        <w:ind w:left="0"/>
        <w:rPr>
          <w:sz w:val="17"/>
        </w:rPr>
      </w:pPr>
    </w:p>
    <w:p w14:paraId="0F5675FF">
      <w:pPr>
        <w:pStyle w:val="3"/>
        <w:tabs>
          <w:tab w:val="left" w:pos="3692"/>
        </w:tabs>
        <w:ind w:left="2732"/>
        <w:jc w:val="left"/>
      </w:pPr>
      <w:r>
        <w:rPr>
          <w:color w:val="231F20"/>
        </w:rPr>
        <w:t>第四章</w:t>
      </w:r>
      <w:r>
        <w:rPr>
          <w:color w:val="231F20"/>
        </w:rPr>
        <w:tab/>
      </w:r>
      <w:r>
        <w:rPr>
          <w:color w:val="231F20"/>
        </w:rPr>
        <w:t>商品房交付条件与交付手续</w:t>
      </w:r>
    </w:p>
    <w:p w14:paraId="741A2CFB">
      <w:pPr>
        <w:pStyle w:val="4"/>
        <w:spacing w:before="14"/>
        <w:ind w:left="0"/>
        <w:rPr>
          <w:rFonts w:ascii="方正黑体_GBK"/>
          <w:sz w:val="17"/>
        </w:rPr>
      </w:pPr>
    </w:p>
    <w:p w14:paraId="5BB16D71">
      <w:pPr>
        <w:pStyle w:val="4"/>
        <w:tabs>
          <w:tab w:val="left" w:pos="1437"/>
        </w:tabs>
        <w:spacing w:before="0"/>
      </w:pPr>
      <w:r>
        <w:rPr>
          <w:rFonts w:hint="eastAsia" w:ascii="方正黑体_GBK" w:eastAsia="方正黑体_GBK"/>
          <w:color w:val="231F20"/>
        </w:rPr>
        <w:t>第十条</w:t>
      </w:r>
      <w:r>
        <w:rPr>
          <w:rFonts w:hint="eastAsia" w:ascii="方正黑体_GBK" w:eastAsia="方正黑体_GBK"/>
          <w:color w:val="231F20"/>
        </w:rPr>
        <w:tab/>
      </w:r>
      <w:r>
        <w:rPr>
          <w:color w:val="231F20"/>
        </w:rPr>
        <w:t>商品房交付条件</w:t>
      </w:r>
    </w:p>
    <w:p w14:paraId="5BAFA31A">
      <w:pPr>
        <w:pStyle w:val="4"/>
        <w:tabs>
          <w:tab w:val="left" w:pos="5120"/>
          <w:tab w:val="left" w:pos="6110"/>
        </w:tabs>
      </w:pPr>
      <w:r>
        <w:rPr>
          <w:color w:val="231F20"/>
        </w:rPr>
        <w:t>该商品房交付时应当符合下列第</w:t>
      </w:r>
      <w:r>
        <w:rPr>
          <w:color w:val="231F20"/>
          <w:spacing w:val="-1"/>
        </w:rPr>
        <w:t xml:space="preserve"> </w:t>
      </w:r>
      <w:r>
        <w:rPr>
          <w:color w:val="231F20"/>
        </w:rPr>
        <w:t>1、2</w:t>
      </w:r>
      <w:r>
        <w:rPr>
          <w:color w:val="231F20"/>
          <w:u w:val="single" w:color="231F20"/>
        </w:rPr>
        <w:t>、</w:t>
      </w:r>
      <w:r>
        <w:rPr>
          <w:color w:val="231F20"/>
          <w:u w:val="single" w:color="231F20"/>
        </w:rPr>
        <w:tab/>
      </w:r>
      <w:r>
        <w:rPr>
          <w:color w:val="231F20"/>
        </w:rPr>
        <w:t>、</w:t>
      </w:r>
      <w:r>
        <w:rPr>
          <w:color w:val="231F20"/>
        </w:rPr>
        <w:tab/>
      </w:r>
      <w:r>
        <w:rPr>
          <w:color w:val="231F20"/>
        </w:rPr>
        <w:t>项所列条件：</w:t>
      </w:r>
    </w:p>
    <w:p w14:paraId="3673027D">
      <w:pPr>
        <w:pStyle w:val="8"/>
        <w:numPr>
          <w:ilvl w:val="0"/>
          <w:numId w:val="6"/>
        </w:numPr>
        <w:tabs>
          <w:tab w:val="left" w:pos="776"/>
        </w:tabs>
        <w:spacing w:before="109" w:after="0" w:line="240" w:lineRule="auto"/>
        <w:ind w:left="775" w:right="0" w:hanging="218"/>
        <w:jc w:val="left"/>
        <w:rPr>
          <w:sz w:val="22"/>
        </w:rPr>
      </w:pPr>
      <w:r>
        <w:rPr>
          <w:color w:val="231F20"/>
          <w:sz w:val="22"/>
        </w:rPr>
        <w:t>该商品房已取得建设工程竣工验收备案证明文件；</w:t>
      </w:r>
    </w:p>
    <w:p w14:paraId="57A9E536">
      <w:pPr>
        <w:pStyle w:val="8"/>
        <w:numPr>
          <w:ilvl w:val="0"/>
          <w:numId w:val="6"/>
        </w:numPr>
        <w:tabs>
          <w:tab w:val="left" w:pos="776"/>
        </w:tabs>
        <w:spacing w:before="109" w:after="0" w:line="240" w:lineRule="auto"/>
        <w:ind w:left="775" w:right="0" w:hanging="218"/>
        <w:jc w:val="left"/>
        <w:rPr>
          <w:sz w:val="22"/>
        </w:rPr>
      </w:pPr>
      <w:r>
        <w:rPr>
          <w:color w:val="231F20"/>
          <w:sz w:val="22"/>
        </w:rPr>
        <w:t>该商品房已取得房屋测绘报告；</w:t>
      </w:r>
    </w:p>
    <w:p w14:paraId="72D66D85">
      <w:pPr>
        <w:pStyle w:val="4"/>
        <w:tabs>
          <w:tab w:val="left" w:pos="9078"/>
        </w:tabs>
      </w:pPr>
      <w:r>
        <w:rPr>
          <w:color w:val="231F20"/>
        </w:rPr>
        <w:t>3.</w:t>
      </w:r>
      <w:r>
        <w:rPr>
          <w:color w:val="231F20"/>
          <w:u w:val="single" w:color="231F20"/>
        </w:rPr>
        <w:t xml:space="preserve"> </w:t>
      </w:r>
      <w:r>
        <w:rPr>
          <w:color w:val="231F20"/>
          <w:u w:val="single" w:color="231F20"/>
        </w:rPr>
        <w:tab/>
      </w:r>
      <w:r>
        <w:rPr>
          <w:color w:val="231F20"/>
        </w:rPr>
        <w:t>；</w:t>
      </w:r>
    </w:p>
    <w:p w14:paraId="5A40AC62">
      <w:pPr>
        <w:pStyle w:val="4"/>
        <w:tabs>
          <w:tab w:val="left" w:pos="9078"/>
        </w:tabs>
        <w:spacing w:line="319" w:lineRule="auto"/>
        <w:ind w:right="105"/>
      </w:pPr>
      <w:r>
        <w:rPr>
          <w:color w:val="231F20"/>
        </w:rPr>
        <w:t>4.</w:t>
      </w:r>
      <w:r>
        <w:rPr>
          <w:color w:val="231F20"/>
          <w:u w:val="single" w:color="231F20"/>
        </w:rPr>
        <w:t xml:space="preserve"> </w:t>
      </w:r>
      <w:r>
        <w:rPr>
          <w:color w:val="231F20"/>
          <w:u w:val="single" w:color="231F20"/>
        </w:rPr>
        <w:tab/>
      </w:r>
      <w:r>
        <w:rPr>
          <w:color w:val="231F20"/>
        </w:rPr>
        <w:t>。</w:t>
      </w:r>
      <w:r>
        <w:rPr>
          <w:color w:val="231F20"/>
          <w:spacing w:val="-3"/>
        </w:rPr>
        <w:t>该商品房为住宅的，出卖人还需提供《住宅使用说明书》和《住宅质量保证书》。</w:t>
      </w:r>
    </w:p>
    <w:p w14:paraId="1DA716C5">
      <w:pPr>
        <w:pStyle w:val="4"/>
        <w:tabs>
          <w:tab w:val="left" w:pos="1657"/>
        </w:tabs>
        <w:spacing w:before="20"/>
      </w:pPr>
      <w:r>
        <w:rPr>
          <w:rFonts w:hint="eastAsia" w:ascii="方正黑体_GBK" w:eastAsia="方正黑体_GBK"/>
          <w:color w:val="231F20"/>
        </w:rPr>
        <w:t>第十一条</w:t>
      </w:r>
      <w:r>
        <w:rPr>
          <w:rFonts w:hint="eastAsia" w:ascii="方正黑体_GBK" w:eastAsia="方正黑体_GBK"/>
          <w:color w:val="231F20"/>
        </w:rPr>
        <w:tab/>
      </w:r>
      <w:r>
        <w:rPr>
          <w:color w:val="231F20"/>
        </w:rPr>
        <w:t>商品房相关设施设备交付条件</w:t>
      </w:r>
    </w:p>
    <w:p w14:paraId="73729E8C">
      <w:pPr>
        <w:pStyle w:val="4"/>
        <w:ind w:left="447"/>
      </w:pPr>
      <w:r>
        <w:rPr>
          <w:color w:val="231F20"/>
        </w:rPr>
        <w:t>（一</w:t>
      </w:r>
      <w:r>
        <w:rPr>
          <w:color w:val="231F20"/>
          <w:spacing w:val="-56"/>
        </w:rPr>
        <w:t>）</w:t>
      </w:r>
      <w:r>
        <w:rPr>
          <w:color w:val="231F20"/>
        </w:rPr>
        <w:t>基础设施设备</w:t>
      </w:r>
    </w:p>
    <w:p w14:paraId="34C3432B">
      <w:pPr>
        <w:pStyle w:val="8"/>
        <w:numPr>
          <w:ilvl w:val="0"/>
          <w:numId w:val="7"/>
        </w:numPr>
        <w:tabs>
          <w:tab w:val="left" w:pos="777"/>
        </w:tabs>
        <w:spacing w:before="109" w:after="0" w:line="319" w:lineRule="auto"/>
        <w:ind w:left="117" w:right="209" w:firstLine="440"/>
        <w:jc w:val="left"/>
        <w:rPr>
          <w:color w:val="231F20"/>
          <w:sz w:val="22"/>
        </w:rPr>
      </w:pPr>
      <w:r>
        <w:rPr>
          <w:color w:val="231F20"/>
          <w:spacing w:val="-7"/>
          <w:sz w:val="22"/>
        </w:rPr>
        <w:t>供水、排水：交付时供水、排水配套设施齐全，并与城市公共供水、排水管网连接。使用自建设施供水的，供水的水质符合国家规定的饮用水卫生标准，</w:t>
      </w:r>
    </w:p>
    <w:p w14:paraId="4BF6872F">
      <w:pPr>
        <w:pStyle w:val="4"/>
        <w:tabs>
          <w:tab w:val="left" w:pos="9078"/>
        </w:tabs>
        <w:spacing w:before="26"/>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14:paraId="4A81086E">
      <w:pPr>
        <w:pStyle w:val="8"/>
        <w:numPr>
          <w:ilvl w:val="0"/>
          <w:numId w:val="7"/>
        </w:numPr>
        <w:tabs>
          <w:tab w:val="left" w:pos="776"/>
        </w:tabs>
        <w:spacing w:before="109" w:after="0" w:line="240" w:lineRule="auto"/>
        <w:ind w:left="775" w:right="0" w:hanging="218"/>
        <w:jc w:val="left"/>
        <w:rPr>
          <w:color w:val="231F20"/>
          <w:sz w:val="22"/>
        </w:rPr>
      </w:pPr>
      <w:r>
        <w:rPr>
          <w:color w:val="231F20"/>
          <w:spacing w:val="-8"/>
          <w:sz w:val="22"/>
        </w:rPr>
        <w:t>供电：交付时纳入城市供电网络并正式供电，</w:t>
      </w:r>
    </w:p>
    <w:p w14:paraId="489EA46B">
      <w:pPr>
        <w:pStyle w:val="4"/>
        <w:tabs>
          <w:tab w:val="left" w:pos="9078"/>
        </w:tabs>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14:paraId="5ED7708C">
      <w:pPr>
        <w:pStyle w:val="8"/>
        <w:numPr>
          <w:ilvl w:val="0"/>
          <w:numId w:val="7"/>
        </w:numPr>
        <w:tabs>
          <w:tab w:val="left" w:pos="776"/>
        </w:tabs>
        <w:spacing w:before="109" w:after="0" w:line="240" w:lineRule="auto"/>
        <w:ind w:left="775" w:right="0" w:hanging="218"/>
        <w:jc w:val="left"/>
        <w:rPr>
          <w:color w:val="231F20"/>
          <w:sz w:val="22"/>
        </w:rPr>
      </w:pPr>
      <w:r>
        <w:rPr>
          <w:color w:val="231F20"/>
          <w:spacing w:val="-16"/>
          <w:sz w:val="22"/>
        </w:rPr>
        <w:t>供暖：交付时供热系统符合供热配建标准，使用城市集中供热的，纳入城市集中供热管网，</w:t>
      </w:r>
    </w:p>
    <w:p w14:paraId="54C1BE86">
      <w:pPr>
        <w:pStyle w:val="4"/>
        <w:tabs>
          <w:tab w:val="left" w:pos="9078"/>
        </w:tabs>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14:paraId="79F247B1">
      <w:pPr>
        <w:pStyle w:val="8"/>
        <w:numPr>
          <w:ilvl w:val="0"/>
          <w:numId w:val="7"/>
        </w:numPr>
        <w:tabs>
          <w:tab w:val="left" w:pos="830"/>
        </w:tabs>
        <w:spacing w:before="109" w:after="0" w:line="240" w:lineRule="auto"/>
        <w:ind w:left="829" w:right="0" w:hanging="218"/>
        <w:jc w:val="left"/>
        <w:rPr>
          <w:color w:val="231F20"/>
          <w:sz w:val="22"/>
        </w:rPr>
      </w:pPr>
      <w:r>
        <w:rPr>
          <w:color w:val="231F20"/>
          <w:spacing w:val="-8"/>
          <w:sz w:val="22"/>
        </w:rPr>
        <w:t>燃气：交付时完成室内燃气管道的敷设，并与城市燃气管网连接，保证燃气供应，</w:t>
      </w:r>
    </w:p>
    <w:p w14:paraId="59412778">
      <w:pPr>
        <w:pStyle w:val="4"/>
        <w:tabs>
          <w:tab w:val="left" w:pos="9078"/>
        </w:tabs>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14:paraId="7D32A23E">
      <w:pPr>
        <w:pStyle w:val="8"/>
        <w:numPr>
          <w:ilvl w:val="0"/>
          <w:numId w:val="7"/>
        </w:numPr>
        <w:tabs>
          <w:tab w:val="left" w:pos="776"/>
        </w:tabs>
        <w:spacing w:before="109" w:after="0" w:line="240" w:lineRule="auto"/>
        <w:ind w:left="775" w:right="0" w:hanging="218"/>
        <w:jc w:val="left"/>
        <w:rPr>
          <w:color w:val="231F20"/>
          <w:sz w:val="22"/>
        </w:rPr>
      </w:pPr>
      <w:r>
        <w:rPr>
          <w:color w:val="231F20"/>
          <w:spacing w:val="-8"/>
          <w:sz w:val="22"/>
        </w:rPr>
        <w:t>电话通信：交付时线路敷设到户；</w:t>
      </w:r>
    </w:p>
    <w:p w14:paraId="455170D7">
      <w:pPr>
        <w:spacing w:after="0" w:line="240" w:lineRule="auto"/>
        <w:jc w:val="left"/>
        <w:rPr>
          <w:sz w:val="22"/>
        </w:rPr>
        <w:sectPr>
          <w:pgSz w:w="11910" w:h="16840"/>
          <w:pgMar w:top="1580" w:right="1200" w:bottom="1020" w:left="1300" w:header="0" w:footer="832" w:gutter="0"/>
          <w:cols w:space="720" w:num="1"/>
        </w:sectPr>
      </w:pPr>
    </w:p>
    <w:p w14:paraId="590405F5">
      <w:pPr>
        <w:pStyle w:val="8"/>
        <w:numPr>
          <w:ilvl w:val="0"/>
          <w:numId w:val="7"/>
        </w:numPr>
        <w:tabs>
          <w:tab w:val="left" w:pos="776"/>
        </w:tabs>
        <w:spacing w:before="24" w:after="0" w:line="240" w:lineRule="auto"/>
        <w:ind w:left="775" w:right="0" w:hanging="218"/>
        <w:jc w:val="left"/>
        <w:rPr>
          <w:color w:val="231F20"/>
          <w:sz w:val="22"/>
        </w:rPr>
      </w:pPr>
      <w:r>
        <w:rPr>
          <w:color w:val="231F20"/>
          <w:spacing w:val="-8"/>
          <w:sz w:val="22"/>
        </w:rPr>
        <w:t>有线电视：交付时线路敷设到户；</w:t>
      </w:r>
    </w:p>
    <w:p w14:paraId="4A41511A">
      <w:pPr>
        <w:pStyle w:val="8"/>
        <w:numPr>
          <w:ilvl w:val="0"/>
          <w:numId w:val="7"/>
        </w:numPr>
        <w:tabs>
          <w:tab w:val="left" w:pos="796"/>
        </w:tabs>
        <w:spacing w:before="103" w:after="0" w:line="240" w:lineRule="auto"/>
        <w:ind w:left="795" w:right="0" w:hanging="238"/>
        <w:jc w:val="left"/>
        <w:rPr>
          <w:rFonts w:hint="eastAsia" w:ascii="方正黑体_GBK" w:eastAsia="方正黑体_GBK"/>
          <w:color w:val="231F20"/>
          <w:sz w:val="22"/>
        </w:rPr>
      </w:pPr>
      <w:r>
        <w:rPr>
          <w:rFonts w:hint="eastAsia" w:ascii="方正黑体_GBK" w:eastAsia="方正黑体_GBK"/>
          <w:color w:val="231F20"/>
          <w:spacing w:val="-8"/>
          <w:sz w:val="22"/>
        </w:rPr>
        <w:t>宽带网络：交付时线路敷设到户。</w:t>
      </w:r>
    </w:p>
    <w:p w14:paraId="3E4C77F5">
      <w:pPr>
        <w:pStyle w:val="4"/>
        <w:spacing w:before="122" w:line="319" w:lineRule="auto"/>
        <w:ind w:left="117" w:right="152" w:firstLine="440"/>
      </w:pPr>
      <w:r>
        <w:rPr>
          <w:color w:val="231F20"/>
        </w:rPr>
        <w:t>以上第 1、2、3 项由出卖人负责办理开通手续并承担相关费用；第 4、5、6、7 项需要买受人自行办理开通手续。</w:t>
      </w:r>
    </w:p>
    <w:p w14:paraId="580A58C3">
      <w:pPr>
        <w:pStyle w:val="4"/>
        <w:tabs>
          <w:tab w:val="left" w:pos="8745"/>
        </w:tabs>
        <w:spacing w:before="26" w:line="319" w:lineRule="auto"/>
        <w:ind w:left="117" w:right="213" w:firstLine="440"/>
      </w:pPr>
      <w:r>
        <w:rPr>
          <w:color w:val="231F20"/>
        </w:rPr>
        <w:t>如果在约定期限内基础设施设备未达到交付使用条件，双方同意按照下列第</w:t>
      </w:r>
      <w:r>
        <w:rPr>
          <w:color w:val="231F20"/>
          <w:u w:val="single" w:color="231F20"/>
        </w:rPr>
        <w:t xml:space="preserve"> </w:t>
      </w:r>
      <w:r>
        <w:rPr>
          <w:color w:val="231F20"/>
          <w:u w:val="single" w:color="231F20"/>
        </w:rPr>
        <w:tab/>
      </w:r>
      <w:r>
        <w:rPr>
          <w:color w:val="231F20"/>
        </w:rPr>
        <w:t>种方式处理：</w:t>
      </w:r>
    </w:p>
    <w:p w14:paraId="46F25329">
      <w:pPr>
        <w:pStyle w:val="4"/>
        <w:spacing w:before="26" w:line="319" w:lineRule="auto"/>
        <w:ind w:left="117" w:right="209" w:firstLine="330"/>
      </w:pPr>
      <w:r>
        <w:rPr>
          <w:color w:val="231F20"/>
        </w:rPr>
        <w:t>（ 1）以上设施中第 1、2、3、4 项在约定交付日未达到交付条件的，出卖人按照本合同第十三条的约定承担逾期交付责任。</w:t>
      </w:r>
    </w:p>
    <w:p w14:paraId="7325E551">
      <w:pPr>
        <w:pStyle w:val="4"/>
        <w:tabs>
          <w:tab w:val="left" w:pos="7504"/>
        </w:tabs>
        <w:spacing w:before="26"/>
      </w:pPr>
      <w:r>
        <w:rPr>
          <w:color w:val="231F20"/>
        </w:rPr>
        <w:t>第</w:t>
      </w:r>
      <w:r>
        <w:rPr>
          <w:color w:val="231F20"/>
          <w:spacing w:val="0"/>
        </w:rPr>
        <w:t xml:space="preserve"> </w:t>
      </w:r>
      <w:r>
        <w:rPr>
          <w:color w:val="231F20"/>
        </w:rPr>
        <w:t>5</w:t>
      </w:r>
      <w:r>
        <w:rPr>
          <w:color w:val="231F20"/>
          <w:spacing w:val="0"/>
        </w:rPr>
        <w:t xml:space="preserve"> </w:t>
      </w:r>
      <w:r>
        <w:rPr>
          <w:color w:val="231F20"/>
          <w:spacing w:val="5"/>
        </w:rPr>
        <w:t>项未按时达到交付使用条件</w:t>
      </w:r>
      <w:r>
        <w:rPr>
          <w:color w:val="231F20"/>
        </w:rPr>
        <w:t>的</w:t>
      </w:r>
      <w:r>
        <w:rPr>
          <w:color w:val="231F20"/>
          <w:spacing w:val="5"/>
        </w:rPr>
        <w:t>，出卖人按日向买受人支</w:t>
      </w:r>
      <w:r>
        <w:rPr>
          <w:color w:val="231F20"/>
        </w:rPr>
        <w:t>付</w:t>
      </w:r>
      <w:r>
        <w:rPr>
          <w:color w:val="231F20"/>
          <w:u w:val="single" w:color="231F20"/>
        </w:rPr>
        <w:t xml:space="preserve"> </w:t>
      </w:r>
      <w:r>
        <w:rPr>
          <w:color w:val="231F20"/>
          <w:u w:val="single" w:color="231F20"/>
        </w:rPr>
        <w:tab/>
      </w:r>
      <w:r>
        <w:rPr>
          <w:color w:val="231F20"/>
          <w:spacing w:val="5"/>
        </w:rPr>
        <w:t>元的违约</w:t>
      </w:r>
      <w:r>
        <w:rPr>
          <w:color w:val="231F20"/>
        </w:rPr>
        <w:t>金</w:t>
      </w:r>
      <w:r>
        <w:rPr>
          <w:color w:val="231F20"/>
          <w:spacing w:val="-50"/>
        </w:rPr>
        <w:t>；</w:t>
      </w:r>
      <w:r>
        <w:rPr>
          <w:color w:val="231F20"/>
        </w:rPr>
        <w:t>第</w:t>
      </w:r>
      <w:r>
        <w:rPr>
          <w:color w:val="231F20"/>
          <w:spacing w:val="0"/>
        </w:rPr>
        <w:t xml:space="preserve"> </w:t>
      </w:r>
      <w:r>
        <w:rPr>
          <w:color w:val="231F20"/>
        </w:rPr>
        <w:t>6</w:t>
      </w:r>
    </w:p>
    <w:p w14:paraId="3D10B87D">
      <w:pPr>
        <w:pStyle w:val="4"/>
        <w:tabs>
          <w:tab w:val="left" w:pos="3197"/>
          <w:tab w:val="left" w:pos="5645"/>
          <w:tab w:val="left" w:pos="6572"/>
        </w:tabs>
        <w:spacing w:line="319" w:lineRule="auto"/>
        <w:ind w:left="117" w:right="211"/>
        <w:jc w:val="both"/>
      </w:pPr>
      <w:r>
        <w:rPr>
          <w:color w:val="231F20"/>
        </w:rPr>
        <w:t>项未按时达到交付使用条件的，出卖人按日向买受人支付</w:t>
      </w:r>
      <w:r>
        <w:rPr>
          <w:color w:val="231F20"/>
          <w:u w:val="single" w:color="231F20"/>
        </w:rPr>
        <w:t xml:space="preserve"> </w:t>
      </w:r>
      <w:r>
        <w:rPr>
          <w:color w:val="231F20"/>
          <w:u w:val="single" w:color="231F20"/>
        </w:rPr>
        <w:tab/>
      </w:r>
      <w:r>
        <w:rPr>
          <w:color w:val="231F20"/>
        </w:rPr>
        <w:t>元的违约金</w:t>
      </w:r>
      <w:r>
        <w:rPr>
          <w:color w:val="231F20"/>
          <w:spacing w:val="-52"/>
        </w:rPr>
        <w:t>；</w:t>
      </w:r>
      <w:r>
        <w:rPr>
          <w:color w:val="231F20"/>
        </w:rPr>
        <w:t>第</w:t>
      </w:r>
      <w:r>
        <w:rPr>
          <w:color w:val="231F20"/>
          <w:spacing w:val="11"/>
        </w:rPr>
        <w:t xml:space="preserve"> </w:t>
      </w:r>
      <w:r>
        <w:rPr>
          <w:color w:val="231F20"/>
        </w:rPr>
        <w:t>7</w:t>
      </w:r>
      <w:r>
        <w:rPr>
          <w:color w:val="231F20"/>
          <w:spacing w:val="11"/>
        </w:rPr>
        <w:t xml:space="preserve"> </w:t>
      </w:r>
      <w:r>
        <w:rPr>
          <w:color w:val="231F20"/>
        </w:rPr>
        <w:t>项未按时达到交付使用条件的，出卖人按日向买受人支付</w:t>
      </w:r>
      <w:r>
        <w:rPr>
          <w:color w:val="231F20"/>
          <w:u w:val="single" w:color="231F20"/>
        </w:rPr>
        <w:t xml:space="preserve"> </w:t>
      </w:r>
      <w:r>
        <w:rPr>
          <w:color w:val="231F20"/>
          <w:u w:val="single" w:color="231F20"/>
        </w:rPr>
        <w:tab/>
      </w:r>
      <w:r>
        <w:rPr>
          <w:color w:val="231F20"/>
        </w:rPr>
        <w:t>元的违约金。出卖人采取措施保证相 关设施于约定交付日后</w:t>
      </w:r>
      <w:r>
        <w:rPr>
          <w:color w:val="231F20"/>
          <w:u w:val="single" w:color="231F20"/>
        </w:rPr>
        <w:t xml:space="preserve"> </w:t>
      </w:r>
      <w:r>
        <w:rPr>
          <w:color w:val="231F20"/>
          <w:u w:val="single" w:color="231F20"/>
        </w:rPr>
        <w:tab/>
      </w:r>
      <w:r>
        <w:rPr>
          <w:color w:val="231F20"/>
        </w:rPr>
        <w:t>日之内达到交付使用条件。</w:t>
      </w:r>
    </w:p>
    <w:p w14:paraId="201D5885">
      <w:pPr>
        <w:pStyle w:val="4"/>
        <w:tabs>
          <w:tab w:val="left" w:pos="9078"/>
        </w:tabs>
        <w:spacing w:before="25"/>
        <w:ind w:left="447"/>
      </w:pPr>
      <w:r>
        <w:rPr>
          <w:color w:val="231F20"/>
        </w:rPr>
        <w:t>（</w:t>
      </w:r>
      <w:r>
        <w:rPr>
          <w:color w:val="231F20"/>
          <w:spacing w:val="-28"/>
        </w:rPr>
        <w:t xml:space="preserve"> </w:t>
      </w:r>
      <w:r>
        <w:rPr>
          <w:color w:val="231F20"/>
        </w:rPr>
        <w:t>2</w:t>
      </w:r>
      <w:r>
        <w:rPr>
          <w:color w:val="231F20"/>
          <w:u w:val="single" w:color="231F20"/>
        </w:rPr>
        <w:t>）</w:t>
      </w:r>
      <w:r>
        <w:rPr>
          <w:color w:val="231F20"/>
          <w:u w:val="single" w:color="231F20"/>
        </w:rPr>
        <w:tab/>
      </w:r>
      <w:r>
        <w:rPr>
          <w:color w:val="231F20"/>
        </w:rPr>
        <w:t>。</w:t>
      </w:r>
    </w:p>
    <w:p w14:paraId="07423DC3">
      <w:pPr>
        <w:pStyle w:val="4"/>
        <w:ind w:left="447"/>
      </w:pPr>
      <w:r>
        <w:rPr>
          <w:color w:val="231F20"/>
        </w:rPr>
        <w:t>（二</w:t>
      </w:r>
      <w:r>
        <w:rPr>
          <w:color w:val="231F20"/>
          <w:spacing w:val="-56"/>
        </w:rPr>
        <w:t>）</w:t>
      </w:r>
      <w:r>
        <w:rPr>
          <w:color w:val="231F20"/>
        </w:rPr>
        <w:t>公共服务及其他配套设施（以建设工程规划许可为准）</w:t>
      </w:r>
    </w:p>
    <w:p w14:paraId="239B5DE9">
      <w:pPr>
        <w:pStyle w:val="8"/>
        <w:numPr>
          <w:ilvl w:val="0"/>
          <w:numId w:val="8"/>
        </w:numPr>
        <w:tabs>
          <w:tab w:val="left" w:pos="776"/>
          <w:tab w:val="left" w:pos="3140"/>
          <w:tab w:val="left" w:pos="3800"/>
          <w:tab w:val="left" w:pos="4460"/>
          <w:tab w:val="left" w:pos="9078"/>
        </w:tabs>
        <w:spacing w:before="109" w:after="0" w:line="240" w:lineRule="auto"/>
        <w:ind w:left="557" w:right="0" w:firstLine="0"/>
        <w:jc w:val="left"/>
        <w:rPr>
          <w:sz w:val="22"/>
        </w:rPr>
      </w:pPr>
      <w:r>
        <w:rPr>
          <w:color w:val="231F20"/>
          <w:sz w:val="22"/>
        </w:rPr>
        <w:t>小区内绿地率</w:t>
      </w:r>
      <w:r>
        <w:rPr>
          <w:color w:val="231F20"/>
          <w:sz w:val="22"/>
          <w:u w:val="single" w:color="231F20"/>
        </w:rPr>
        <w:t>：</w:t>
      </w:r>
      <w:r>
        <w:rPr>
          <w:color w:val="231F20"/>
          <w:sz w:val="22"/>
          <w:u w:val="single" w:color="231F20"/>
        </w:rPr>
        <w:tab/>
      </w:r>
      <w:r>
        <w:rPr>
          <w:color w:val="231F20"/>
          <w:sz w:val="22"/>
        </w:rPr>
        <w:t>年</w:t>
      </w:r>
      <w:r>
        <w:rPr>
          <w:color w:val="231F20"/>
          <w:sz w:val="22"/>
          <w:u w:val="single" w:color="231F20"/>
        </w:rPr>
        <w:t xml:space="preserve"> </w:t>
      </w:r>
      <w:r>
        <w:rPr>
          <w:color w:val="231F20"/>
          <w:sz w:val="22"/>
          <w:u w:val="single" w:color="231F20"/>
        </w:rPr>
        <w:tab/>
      </w:r>
      <w:r>
        <w:rPr>
          <w:color w:val="231F20"/>
          <w:sz w:val="22"/>
        </w:rPr>
        <w:t>月</w:t>
      </w:r>
      <w:r>
        <w:rPr>
          <w:color w:val="231F20"/>
          <w:sz w:val="22"/>
          <w:u w:val="single" w:color="231F20"/>
        </w:rPr>
        <w:t xml:space="preserve"> </w:t>
      </w:r>
      <w:r>
        <w:rPr>
          <w:color w:val="231F20"/>
          <w:sz w:val="22"/>
          <w:u w:val="single" w:color="231F20"/>
        </w:rPr>
        <w:tab/>
      </w:r>
      <w:r>
        <w:rPr>
          <w:color w:val="231F20"/>
          <w:sz w:val="22"/>
        </w:rPr>
        <w:t>日达到</w:t>
      </w:r>
      <w:r>
        <w:rPr>
          <w:color w:val="231F20"/>
          <w:sz w:val="22"/>
          <w:u w:val="single" w:color="231F20"/>
        </w:rPr>
        <w:t xml:space="preserve"> </w:t>
      </w:r>
      <w:r>
        <w:rPr>
          <w:color w:val="231F20"/>
          <w:sz w:val="22"/>
          <w:u w:val="single" w:color="231F20"/>
        </w:rPr>
        <w:tab/>
      </w:r>
      <w:r>
        <w:rPr>
          <w:color w:val="231F20"/>
          <w:sz w:val="22"/>
        </w:rPr>
        <w:t>；</w:t>
      </w:r>
    </w:p>
    <w:p w14:paraId="38B43245">
      <w:pPr>
        <w:pStyle w:val="8"/>
        <w:numPr>
          <w:ilvl w:val="0"/>
          <w:numId w:val="8"/>
        </w:numPr>
        <w:tabs>
          <w:tab w:val="left" w:pos="776"/>
          <w:tab w:val="left" w:pos="3580"/>
          <w:tab w:val="left" w:pos="4240"/>
          <w:tab w:val="left" w:pos="4900"/>
          <w:tab w:val="left" w:pos="9078"/>
        </w:tabs>
        <w:spacing w:before="109" w:after="0" w:line="240" w:lineRule="auto"/>
        <w:ind w:left="557" w:right="0" w:firstLine="0"/>
        <w:jc w:val="left"/>
        <w:rPr>
          <w:sz w:val="22"/>
        </w:rPr>
      </w:pPr>
      <w:r>
        <w:rPr>
          <w:color w:val="231F20"/>
          <w:sz w:val="22"/>
        </w:rPr>
        <w:t>小区内非市政道路</w:t>
      </w:r>
      <w:r>
        <w:rPr>
          <w:color w:val="231F20"/>
          <w:sz w:val="22"/>
          <w:u w:val="single" w:color="231F20"/>
        </w:rPr>
        <w:t>：</w:t>
      </w:r>
      <w:r>
        <w:rPr>
          <w:color w:val="231F20"/>
          <w:sz w:val="22"/>
          <w:u w:val="single" w:color="231F20"/>
        </w:rPr>
        <w:tab/>
      </w:r>
      <w:r>
        <w:rPr>
          <w:color w:val="231F20"/>
          <w:sz w:val="22"/>
        </w:rPr>
        <w:t>年</w:t>
      </w:r>
      <w:r>
        <w:rPr>
          <w:color w:val="231F20"/>
          <w:sz w:val="22"/>
          <w:u w:val="single" w:color="231F20"/>
        </w:rPr>
        <w:t xml:space="preserve"> </w:t>
      </w:r>
      <w:r>
        <w:rPr>
          <w:color w:val="231F20"/>
          <w:sz w:val="22"/>
          <w:u w:val="single" w:color="231F20"/>
        </w:rPr>
        <w:tab/>
      </w:r>
      <w:r>
        <w:rPr>
          <w:color w:val="231F20"/>
          <w:sz w:val="22"/>
        </w:rPr>
        <w:t>月</w:t>
      </w:r>
      <w:r>
        <w:rPr>
          <w:color w:val="231F20"/>
          <w:sz w:val="22"/>
          <w:u w:val="single" w:color="231F20"/>
        </w:rPr>
        <w:t xml:space="preserve"> </w:t>
      </w:r>
      <w:r>
        <w:rPr>
          <w:color w:val="231F20"/>
          <w:sz w:val="22"/>
          <w:u w:val="single" w:color="231F20"/>
        </w:rPr>
        <w:tab/>
      </w:r>
      <w:r>
        <w:rPr>
          <w:color w:val="231F20"/>
          <w:sz w:val="22"/>
        </w:rPr>
        <w:t>日达到</w:t>
      </w:r>
      <w:r>
        <w:rPr>
          <w:color w:val="231F20"/>
          <w:sz w:val="22"/>
          <w:u w:val="single" w:color="231F20"/>
        </w:rPr>
        <w:t xml:space="preserve"> </w:t>
      </w:r>
      <w:r>
        <w:rPr>
          <w:color w:val="231F20"/>
          <w:sz w:val="22"/>
          <w:u w:val="single" w:color="231F20"/>
        </w:rPr>
        <w:tab/>
      </w:r>
      <w:r>
        <w:rPr>
          <w:color w:val="231F20"/>
          <w:sz w:val="22"/>
        </w:rPr>
        <w:t>；</w:t>
      </w:r>
    </w:p>
    <w:p w14:paraId="4B773854">
      <w:pPr>
        <w:pStyle w:val="8"/>
        <w:numPr>
          <w:ilvl w:val="0"/>
          <w:numId w:val="8"/>
        </w:numPr>
        <w:tabs>
          <w:tab w:val="left" w:pos="776"/>
          <w:tab w:val="left" w:pos="3580"/>
          <w:tab w:val="left" w:pos="4240"/>
          <w:tab w:val="left" w:pos="4900"/>
          <w:tab w:val="left" w:pos="9078"/>
        </w:tabs>
        <w:spacing w:before="109" w:after="0" w:line="240" w:lineRule="auto"/>
        <w:ind w:left="557" w:right="0" w:firstLine="0"/>
        <w:jc w:val="left"/>
        <w:rPr>
          <w:sz w:val="22"/>
        </w:rPr>
      </w:pPr>
      <w:r>
        <w:rPr>
          <w:color w:val="231F20"/>
          <w:sz w:val="22"/>
        </w:rPr>
        <w:t>规划的车位、车库</w:t>
      </w:r>
      <w:r>
        <w:rPr>
          <w:color w:val="231F20"/>
          <w:sz w:val="22"/>
          <w:u w:val="single" w:color="231F20"/>
        </w:rPr>
        <w:t>：</w:t>
      </w:r>
      <w:r>
        <w:rPr>
          <w:color w:val="231F20"/>
          <w:sz w:val="22"/>
          <w:u w:val="single" w:color="231F20"/>
        </w:rPr>
        <w:tab/>
      </w:r>
      <w:r>
        <w:rPr>
          <w:color w:val="231F20"/>
          <w:sz w:val="22"/>
        </w:rPr>
        <w:t>年</w:t>
      </w:r>
      <w:r>
        <w:rPr>
          <w:color w:val="231F20"/>
          <w:sz w:val="22"/>
          <w:u w:val="single" w:color="231F20"/>
        </w:rPr>
        <w:t xml:space="preserve"> </w:t>
      </w:r>
      <w:r>
        <w:rPr>
          <w:color w:val="231F20"/>
          <w:sz w:val="22"/>
          <w:u w:val="single" w:color="231F20"/>
        </w:rPr>
        <w:tab/>
      </w:r>
      <w:r>
        <w:rPr>
          <w:color w:val="231F20"/>
          <w:sz w:val="22"/>
        </w:rPr>
        <w:t>月</w:t>
      </w:r>
      <w:r>
        <w:rPr>
          <w:color w:val="231F20"/>
          <w:sz w:val="22"/>
          <w:u w:val="single" w:color="231F20"/>
        </w:rPr>
        <w:t xml:space="preserve"> </w:t>
      </w:r>
      <w:r>
        <w:rPr>
          <w:color w:val="231F20"/>
          <w:sz w:val="22"/>
          <w:u w:val="single" w:color="231F20"/>
        </w:rPr>
        <w:tab/>
      </w:r>
      <w:r>
        <w:rPr>
          <w:color w:val="231F20"/>
          <w:sz w:val="22"/>
        </w:rPr>
        <w:t>日达到</w:t>
      </w:r>
      <w:r>
        <w:rPr>
          <w:color w:val="231F20"/>
          <w:sz w:val="22"/>
          <w:u w:val="single" w:color="231F20"/>
        </w:rPr>
        <w:t xml:space="preserve"> </w:t>
      </w:r>
      <w:r>
        <w:rPr>
          <w:color w:val="231F20"/>
          <w:sz w:val="22"/>
          <w:u w:val="single" w:color="231F20"/>
        </w:rPr>
        <w:tab/>
      </w:r>
      <w:r>
        <w:rPr>
          <w:color w:val="231F20"/>
          <w:sz w:val="22"/>
        </w:rPr>
        <w:t>；</w:t>
      </w:r>
    </w:p>
    <w:p w14:paraId="41F3A2DB">
      <w:pPr>
        <w:pStyle w:val="8"/>
        <w:numPr>
          <w:ilvl w:val="0"/>
          <w:numId w:val="8"/>
        </w:numPr>
        <w:tabs>
          <w:tab w:val="left" w:pos="776"/>
          <w:tab w:val="left" w:pos="3140"/>
          <w:tab w:val="left" w:pos="3800"/>
          <w:tab w:val="left" w:pos="4460"/>
          <w:tab w:val="left" w:pos="9078"/>
        </w:tabs>
        <w:spacing w:before="109" w:after="0" w:line="240" w:lineRule="auto"/>
        <w:ind w:left="557" w:right="0" w:firstLine="0"/>
        <w:jc w:val="left"/>
        <w:rPr>
          <w:sz w:val="22"/>
        </w:rPr>
      </w:pPr>
      <w:r>
        <w:rPr>
          <w:color w:val="231F20"/>
          <w:sz w:val="22"/>
        </w:rPr>
        <w:t>物业服务用房</w:t>
      </w:r>
      <w:r>
        <w:rPr>
          <w:color w:val="231F20"/>
          <w:sz w:val="22"/>
          <w:u w:val="single" w:color="231F20"/>
        </w:rPr>
        <w:t>：</w:t>
      </w:r>
      <w:r>
        <w:rPr>
          <w:color w:val="231F20"/>
          <w:sz w:val="22"/>
          <w:u w:val="single" w:color="231F20"/>
        </w:rPr>
        <w:tab/>
      </w:r>
      <w:r>
        <w:rPr>
          <w:color w:val="231F20"/>
          <w:sz w:val="22"/>
        </w:rPr>
        <w:t>年</w:t>
      </w:r>
      <w:r>
        <w:rPr>
          <w:color w:val="231F20"/>
          <w:sz w:val="22"/>
          <w:u w:val="single" w:color="231F20"/>
        </w:rPr>
        <w:t xml:space="preserve"> </w:t>
      </w:r>
      <w:r>
        <w:rPr>
          <w:color w:val="231F20"/>
          <w:sz w:val="22"/>
          <w:u w:val="single" w:color="231F20"/>
        </w:rPr>
        <w:tab/>
      </w:r>
      <w:r>
        <w:rPr>
          <w:color w:val="231F20"/>
          <w:sz w:val="22"/>
        </w:rPr>
        <w:t>月</w:t>
      </w:r>
      <w:r>
        <w:rPr>
          <w:color w:val="231F20"/>
          <w:sz w:val="22"/>
          <w:u w:val="single" w:color="231F20"/>
        </w:rPr>
        <w:t xml:space="preserve"> </w:t>
      </w:r>
      <w:r>
        <w:rPr>
          <w:color w:val="231F20"/>
          <w:sz w:val="22"/>
          <w:u w:val="single" w:color="231F20"/>
        </w:rPr>
        <w:tab/>
      </w:r>
      <w:r>
        <w:rPr>
          <w:color w:val="231F20"/>
          <w:sz w:val="22"/>
        </w:rPr>
        <w:t>日达到</w:t>
      </w:r>
      <w:r>
        <w:rPr>
          <w:color w:val="231F20"/>
          <w:sz w:val="22"/>
          <w:u w:val="single" w:color="231F20"/>
        </w:rPr>
        <w:t xml:space="preserve"> </w:t>
      </w:r>
      <w:r>
        <w:rPr>
          <w:color w:val="231F20"/>
          <w:sz w:val="22"/>
          <w:u w:val="single" w:color="231F20"/>
        </w:rPr>
        <w:tab/>
      </w:r>
      <w:r>
        <w:rPr>
          <w:color w:val="231F20"/>
          <w:sz w:val="22"/>
        </w:rPr>
        <w:t>；</w:t>
      </w:r>
    </w:p>
    <w:p w14:paraId="2D52CA24">
      <w:pPr>
        <w:pStyle w:val="8"/>
        <w:numPr>
          <w:ilvl w:val="0"/>
          <w:numId w:val="8"/>
        </w:numPr>
        <w:tabs>
          <w:tab w:val="left" w:pos="776"/>
          <w:tab w:val="left" w:pos="3140"/>
          <w:tab w:val="left" w:pos="3800"/>
          <w:tab w:val="left" w:pos="4460"/>
          <w:tab w:val="left" w:pos="9078"/>
        </w:tabs>
        <w:spacing w:before="109" w:after="0" w:line="240" w:lineRule="auto"/>
        <w:ind w:left="557" w:right="0" w:firstLine="0"/>
        <w:jc w:val="left"/>
        <w:rPr>
          <w:sz w:val="22"/>
        </w:rPr>
      </w:pPr>
      <w:r>
        <w:rPr>
          <w:color w:val="231F20"/>
          <w:sz w:val="22"/>
        </w:rPr>
        <w:t>医疗卫生机构</w:t>
      </w:r>
      <w:r>
        <w:rPr>
          <w:color w:val="231F20"/>
          <w:sz w:val="22"/>
          <w:u w:val="single" w:color="231F20"/>
        </w:rPr>
        <w:t>：</w:t>
      </w:r>
      <w:r>
        <w:rPr>
          <w:color w:val="231F20"/>
          <w:sz w:val="22"/>
          <w:u w:val="single" w:color="231F20"/>
        </w:rPr>
        <w:tab/>
      </w:r>
      <w:r>
        <w:rPr>
          <w:color w:val="231F20"/>
          <w:sz w:val="22"/>
        </w:rPr>
        <w:t>年</w:t>
      </w:r>
      <w:r>
        <w:rPr>
          <w:color w:val="231F20"/>
          <w:sz w:val="22"/>
          <w:u w:val="single" w:color="231F20"/>
        </w:rPr>
        <w:t xml:space="preserve"> </w:t>
      </w:r>
      <w:r>
        <w:rPr>
          <w:color w:val="231F20"/>
          <w:sz w:val="22"/>
          <w:u w:val="single" w:color="231F20"/>
        </w:rPr>
        <w:tab/>
      </w:r>
      <w:r>
        <w:rPr>
          <w:color w:val="231F20"/>
          <w:sz w:val="22"/>
        </w:rPr>
        <w:t>月</w:t>
      </w:r>
      <w:r>
        <w:rPr>
          <w:color w:val="231F20"/>
          <w:sz w:val="22"/>
          <w:u w:val="single" w:color="231F20"/>
        </w:rPr>
        <w:t xml:space="preserve"> </w:t>
      </w:r>
      <w:r>
        <w:rPr>
          <w:color w:val="231F20"/>
          <w:sz w:val="22"/>
          <w:u w:val="single" w:color="231F20"/>
        </w:rPr>
        <w:tab/>
      </w:r>
      <w:r>
        <w:rPr>
          <w:color w:val="231F20"/>
          <w:sz w:val="22"/>
        </w:rPr>
        <w:t>日达到</w:t>
      </w:r>
      <w:r>
        <w:rPr>
          <w:color w:val="231F20"/>
          <w:sz w:val="22"/>
          <w:u w:val="single" w:color="231F20"/>
        </w:rPr>
        <w:t xml:space="preserve"> </w:t>
      </w:r>
      <w:r>
        <w:rPr>
          <w:color w:val="231F20"/>
          <w:sz w:val="22"/>
          <w:u w:val="single" w:color="231F20"/>
        </w:rPr>
        <w:tab/>
      </w:r>
      <w:r>
        <w:rPr>
          <w:color w:val="231F20"/>
          <w:sz w:val="22"/>
        </w:rPr>
        <w:t>；</w:t>
      </w:r>
    </w:p>
    <w:p w14:paraId="7C648B0C">
      <w:pPr>
        <w:pStyle w:val="8"/>
        <w:numPr>
          <w:ilvl w:val="0"/>
          <w:numId w:val="8"/>
        </w:numPr>
        <w:tabs>
          <w:tab w:val="left" w:pos="776"/>
          <w:tab w:val="left" w:pos="2480"/>
          <w:tab w:val="left" w:pos="3140"/>
          <w:tab w:val="left" w:pos="3800"/>
          <w:tab w:val="left" w:pos="9078"/>
        </w:tabs>
        <w:spacing w:before="109" w:after="0" w:line="240" w:lineRule="auto"/>
        <w:ind w:left="557" w:right="0" w:firstLine="0"/>
        <w:jc w:val="left"/>
        <w:rPr>
          <w:sz w:val="22"/>
        </w:rPr>
      </w:pPr>
      <w:r>
        <w:rPr>
          <w:color w:val="231F20"/>
          <w:sz w:val="22"/>
        </w:rPr>
        <w:t>幼儿园</w:t>
      </w:r>
      <w:r>
        <w:rPr>
          <w:color w:val="231F20"/>
          <w:sz w:val="22"/>
          <w:u w:val="single" w:color="231F20"/>
        </w:rPr>
        <w:t>：</w:t>
      </w:r>
      <w:r>
        <w:rPr>
          <w:color w:val="231F20"/>
          <w:sz w:val="22"/>
          <w:u w:val="single" w:color="231F20"/>
        </w:rPr>
        <w:tab/>
      </w:r>
      <w:r>
        <w:rPr>
          <w:color w:val="231F20"/>
          <w:sz w:val="22"/>
        </w:rPr>
        <w:t>年</w:t>
      </w:r>
      <w:r>
        <w:rPr>
          <w:color w:val="231F20"/>
          <w:sz w:val="22"/>
          <w:u w:val="single" w:color="231F20"/>
        </w:rPr>
        <w:t xml:space="preserve"> </w:t>
      </w:r>
      <w:r>
        <w:rPr>
          <w:color w:val="231F20"/>
          <w:sz w:val="22"/>
          <w:u w:val="single" w:color="231F20"/>
        </w:rPr>
        <w:tab/>
      </w:r>
      <w:r>
        <w:rPr>
          <w:color w:val="231F20"/>
          <w:sz w:val="22"/>
        </w:rPr>
        <w:t>月</w:t>
      </w:r>
      <w:r>
        <w:rPr>
          <w:color w:val="231F20"/>
          <w:sz w:val="22"/>
          <w:u w:val="single" w:color="231F20"/>
        </w:rPr>
        <w:t xml:space="preserve"> </w:t>
      </w:r>
      <w:r>
        <w:rPr>
          <w:color w:val="231F20"/>
          <w:sz w:val="22"/>
          <w:u w:val="single" w:color="231F20"/>
        </w:rPr>
        <w:tab/>
      </w:r>
      <w:r>
        <w:rPr>
          <w:color w:val="231F20"/>
          <w:sz w:val="22"/>
        </w:rPr>
        <w:t>日达到</w:t>
      </w:r>
      <w:r>
        <w:rPr>
          <w:color w:val="231F20"/>
          <w:sz w:val="22"/>
          <w:u w:val="single" w:color="231F20"/>
        </w:rPr>
        <w:t xml:space="preserve"> </w:t>
      </w:r>
      <w:r>
        <w:rPr>
          <w:color w:val="231F20"/>
          <w:sz w:val="22"/>
          <w:u w:val="single" w:color="231F20"/>
        </w:rPr>
        <w:tab/>
      </w:r>
      <w:r>
        <w:rPr>
          <w:color w:val="231F20"/>
          <w:sz w:val="22"/>
        </w:rPr>
        <w:t>；</w:t>
      </w:r>
    </w:p>
    <w:p w14:paraId="32140278">
      <w:pPr>
        <w:pStyle w:val="8"/>
        <w:numPr>
          <w:ilvl w:val="0"/>
          <w:numId w:val="8"/>
        </w:numPr>
        <w:tabs>
          <w:tab w:val="left" w:pos="776"/>
          <w:tab w:val="left" w:pos="2260"/>
          <w:tab w:val="left" w:pos="9078"/>
        </w:tabs>
        <w:spacing w:before="109" w:after="0" w:line="319" w:lineRule="auto"/>
        <w:ind w:left="557" w:right="105" w:firstLine="0"/>
        <w:jc w:val="both"/>
        <w:rPr>
          <w:sz w:val="22"/>
        </w:rPr>
      </w:pPr>
      <w:r>
        <w:rPr>
          <w:color w:val="231F20"/>
          <w:sz w:val="22"/>
        </w:rPr>
        <w:t>学校</w:t>
      </w:r>
      <w:r>
        <w:rPr>
          <w:color w:val="231F20"/>
          <w:sz w:val="22"/>
          <w:u w:val="single" w:color="231F20"/>
        </w:rPr>
        <w:t>：</w:t>
      </w:r>
      <w:r>
        <w:rPr>
          <w:color w:val="231F20"/>
          <w:sz w:val="22"/>
          <w:u w:val="single" w:color="231F20"/>
        </w:rPr>
        <w:tab/>
      </w:r>
      <w:r>
        <w:rPr>
          <w:color w:val="231F20"/>
          <w:sz w:val="22"/>
        </w:rPr>
        <w:t>年</w:t>
      </w:r>
      <w:r>
        <w:rPr>
          <w:color w:val="231F20"/>
          <w:sz w:val="22"/>
          <w:u w:val="single" w:color="231F20"/>
        </w:rPr>
        <w:t xml:space="preserve">       </w:t>
      </w:r>
      <w:r>
        <w:rPr>
          <w:color w:val="231F20"/>
          <w:sz w:val="22"/>
        </w:rPr>
        <w:t xml:space="preserve"> 月</w:t>
      </w:r>
      <w:r>
        <w:rPr>
          <w:color w:val="231F20"/>
          <w:sz w:val="22"/>
          <w:u w:val="single" w:color="231F20"/>
        </w:rPr>
        <w:t xml:space="preserve">      </w:t>
      </w:r>
      <w:r>
        <w:rPr>
          <w:color w:val="231F20"/>
          <w:spacing w:val="12"/>
          <w:sz w:val="22"/>
        </w:rPr>
        <w:t xml:space="preserve"> </w:t>
      </w:r>
      <w:r>
        <w:rPr>
          <w:color w:val="231F20"/>
          <w:sz w:val="22"/>
        </w:rPr>
        <w:t>日 达到</w:t>
      </w:r>
      <w:r>
        <w:rPr>
          <w:color w:val="231F20"/>
          <w:sz w:val="22"/>
          <w:u w:val="single" w:color="231F20"/>
        </w:rPr>
        <w:t xml:space="preserve"> </w:t>
      </w:r>
      <w:r>
        <w:rPr>
          <w:color w:val="231F20"/>
          <w:sz w:val="22"/>
          <w:u w:val="single" w:color="231F20"/>
        </w:rPr>
        <w:tab/>
      </w:r>
      <w:r>
        <w:rPr>
          <w:color w:val="231F20"/>
          <w:sz w:val="22"/>
        </w:rPr>
        <w:t>； 8.</w:t>
      </w:r>
      <w:r>
        <w:rPr>
          <w:color w:val="231F20"/>
          <w:sz w:val="22"/>
          <w:u w:val="single" w:color="231F20"/>
        </w:rPr>
        <w:t xml:space="preserve"> </w:t>
      </w:r>
      <w:r>
        <w:rPr>
          <w:color w:val="231F20"/>
          <w:sz w:val="22"/>
          <w:u w:val="single" w:color="231F20"/>
        </w:rPr>
        <w:tab/>
      </w:r>
      <w:r>
        <w:rPr>
          <w:color w:val="231F20"/>
          <w:sz w:val="22"/>
          <w:u w:val="single" w:color="231F20"/>
        </w:rPr>
        <w:tab/>
      </w:r>
      <w:r>
        <w:rPr>
          <w:color w:val="231F20"/>
          <w:sz w:val="22"/>
        </w:rPr>
        <w:t>；</w:t>
      </w:r>
      <w:r>
        <w:rPr>
          <w:color w:val="231F20"/>
          <w:spacing w:val="-1"/>
          <w:sz w:val="22"/>
        </w:rPr>
        <w:t xml:space="preserve"> </w:t>
      </w:r>
      <w:r>
        <w:rPr>
          <w:color w:val="231F20"/>
          <w:sz w:val="22"/>
        </w:rPr>
        <w:t>9.</w:t>
      </w:r>
      <w:r>
        <w:rPr>
          <w:color w:val="231F20"/>
          <w:sz w:val="22"/>
          <w:u w:val="single" w:color="231F20"/>
        </w:rPr>
        <w:t xml:space="preserve"> </w:t>
      </w:r>
      <w:r>
        <w:rPr>
          <w:color w:val="231F20"/>
          <w:sz w:val="22"/>
          <w:u w:val="single" w:color="231F20"/>
        </w:rPr>
        <w:tab/>
      </w:r>
      <w:r>
        <w:rPr>
          <w:color w:val="231F20"/>
          <w:sz w:val="22"/>
          <w:u w:val="single" w:color="231F20"/>
        </w:rPr>
        <w:tab/>
      </w:r>
      <w:r>
        <w:rPr>
          <w:color w:val="231F20"/>
          <w:sz w:val="22"/>
        </w:rPr>
        <w:t>。以上设施未达到上述条件的，双方同意按照以下方式处理：</w:t>
      </w:r>
    </w:p>
    <w:p w14:paraId="3599F6B2">
      <w:pPr>
        <w:pStyle w:val="8"/>
        <w:numPr>
          <w:ilvl w:val="0"/>
          <w:numId w:val="9"/>
        </w:numPr>
        <w:tabs>
          <w:tab w:val="left" w:pos="776"/>
          <w:tab w:val="left" w:pos="9078"/>
        </w:tabs>
        <w:spacing w:before="25" w:after="0" w:line="240" w:lineRule="auto"/>
        <w:ind w:left="557" w:right="0" w:firstLine="0"/>
        <w:jc w:val="left"/>
        <w:rPr>
          <w:sz w:val="22"/>
        </w:rPr>
      </w:pPr>
      <w:r>
        <w:rPr>
          <w:color w:val="231F20"/>
          <w:sz w:val="22"/>
        </w:rPr>
        <w:t>小区内绿地率未达到上述约定条件的</w:t>
      </w:r>
      <w:r>
        <w:rPr>
          <w:color w:val="231F20"/>
          <w:sz w:val="22"/>
          <w:u w:val="single" w:color="231F20"/>
        </w:rPr>
        <w:t>，</w:t>
      </w:r>
      <w:r>
        <w:rPr>
          <w:color w:val="231F20"/>
          <w:sz w:val="22"/>
          <w:u w:val="single" w:color="231F20"/>
        </w:rPr>
        <w:tab/>
      </w:r>
      <w:r>
        <w:rPr>
          <w:color w:val="231F20"/>
          <w:sz w:val="22"/>
        </w:rPr>
        <w:t>。</w:t>
      </w:r>
    </w:p>
    <w:p w14:paraId="4409EE54">
      <w:pPr>
        <w:pStyle w:val="8"/>
        <w:numPr>
          <w:ilvl w:val="0"/>
          <w:numId w:val="9"/>
        </w:numPr>
        <w:tabs>
          <w:tab w:val="left" w:pos="776"/>
          <w:tab w:val="left" w:pos="9078"/>
        </w:tabs>
        <w:spacing w:before="109" w:after="0" w:line="240" w:lineRule="auto"/>
        <w:ind w:left="557" w:right="0" w:firstLine="0"/>
        <w:jc w:val="left"/>
        <w:rPr>
          <w:sz w:val="22"/>
        </w:rPr>
      </w:pPr>
      <w:r>
        <w:rPr>
          <w:color w:val="231F20"/>
          <w:sz w:val="22"/>
        </w:rPr>
        <w:t>小区内非市政道路未达到上述约定条件的</w:t>
      </w:r>
      <w:r>
        <w:rPr>
          <w:color w:val="231F20"/>
          <w:sz w:val="22"/>
          <w:u w:val="single" w:color="231F20"/>
        </w:rPr>
        <w:t>，</w:t>
      </w:r>
      <w:r>
        <w:rPr>
          <w:color w:val="231F20"/>
          <w:sz w:val="22"/>
          <w:u w:val="single" w:color="231F20"/>
        </w:rPr>
        <w:tab/>
      </w:r>
      <w:r>
        <w:rPr>
          <w:color w:val="231F20"/>
          <w:sz w:val="22"/>
        </w:rPr>
        <w:t>。</w:t>
      </w:r>
    </w:p>
    <w:p w14:paraId="441909C7">
      <w:pPr>
        <w:pStyle w:val="8"/>
        <w:numPr>
          <w:ilvl w:val="0"/>
          <w:numId w:val="9"/>
        </w:numPr>
        <w:tabs>
          <w:tab w:val="left" w:pos="776"/>
          <w:tab w:val="left" w:pos="9078"/>
        </w:tabs>
        <w:spacing w:before="109" w:after="0" w:line="240" w:lineRule="auto"/>
        <w:ind w:left="557" w:right="0" w:firstLine="0"/>
        <w:jc w:val="left"/>
        <w:rPr>
          <w:sz w:val="22"/>
        </w:rPr>
      </w:pPr>
      <w:r>
        <w:rPr>
          <w:color w:val="231F20"/>
          <w:sz w:val="22"/>
        </w:rPr>
        <w:t>规划的车位、车库未达到上述约定条件的</w:t>
      </w:r>
      <w:r>
        <w:rPr>
          <w:color w:val="231F20"/>
          <w:sz w:val="22"/>
          <w:u w:val="single" w:color="231F20"/>
        </w:rPr>
        <w:t>，</w:t>
      </w:r>
      <w:r>
        <w:rPr>
          <w:color w:val="231F20"/>
          <w:sz w:val="22"/>
          <w:u w:val="single" w:color="231F20"/>
        </w:rPr>
        <w:tab/>
      </w:r>
      <w:r>
        <w:rPr>
          <w:color w:val="231F20"/>
          <w:sz w:val="22"/>
        </w:rPr>
        <w:t>。</w:t>
      </w:r>
    </w:p>
    <w:p w14:paraId="341E2E59">
      <w:pPr>
        <w:pStyle w:val="8"/>
        <w:numPr>
          <w:ilvl w:val="0"/>
          <w:numId w:val="9"/>
        </w:numPr>
        <w:tabs>
          <w:tab w:val="left" w:pos="776"/>
          <w:tab w:val="left" w:pos="9078"/>
        </w:tabs>
        <w:spacing w:before="109" w:after="0" w:line="240" w:lineRule="auto"/>
        <w:ind w:left="557" w:right="0" w:firstLine="0"/>
        <w:jc w:val="left"/>
        <w:rPr>
          <w:sz w:val="22"/>
        </w:rPr>
      </w:pPr>
      <w:r>
        <w:rPr>
          <w:color w:val="231F20"/>
          <w:sz w:val="22"/>
        </w:rPr>
        <w:t>物业服务用房未达到上述约定条件的</w:t>
      </w:r>
      <w:r>
        <w:rPr>
          <w:color w:val="231F20"/>
          <w:sz w:val="22"/>
          <w:u w:val="single" w:color="231F20"/>
        </w:rPr>
        <w:t>，</w:t>
      </w:r>
      <w:r>
        <w:rPr>
          <w:color w:val="231F20"/>
          <w:sz w:val="22"/>
          <w:u w:val="single" w:color="231F20"/>
        </w:rPr>
        <w:tab/>
      </w:r>
      <w:r>
        <w:rPr>
          <w:color w:val="231F20"/>
          <w:sz w:val="22"/>
        </w:rPr>
        <w:t>。</w:t>
      </w:r>
    </w:p>
    <w:p w14:paraId="785F7DAE">
      <w:pPr>
        <w:pStyle w:val="8"/>
        <w:numPr>
          <w:ilvl w:val="0"/>
          <w:numId w:val="9"/>
        </w:numPr>
        <w:tabs>
          <w:tab w:val="left" w:pos="776"/>
          <w:tab w:val="left" w:pos="9078"/>
        </w:tabs>
        <w:spacing w:before="109" w:after="0" w:line="319" w:lineRule="auto"/>
        <w:ind w:left="557" w:right="105" w:firstLine="0"/>
        <w:jc w:val="left"/>
        <w:rPr>
          <w:sz w:val="22"/>
        </w:rPr>
      </w:pPr>
      <w:r>
        <w:rPr>
          <w:color w:val="231F20"/>
          <w:sz w:val="22"/>
        </w:rPr>
        <w:t>其他设施未达到上述约定条件的</w:t>
      </w:r>
      <w:r>
        <w:rPr>
          <w:color w:val="231F20"/>
          <w:sz w:val="22"/>
          <w:u w:val="single" w:color="231F20"/>
        </w:rPr>
        <w:t>，</w:t>
      </w:r>
      <w:r>
        <w:rPr>
          <w:color w:val="231F20"/>
          <w:sz w:val="22"/>
          <w:u w:val="single" w:color="231F20"/>
        </w:rPr>
        <w:tab/>
      </w:r>
      <w:r>
        <w:rPr>
          <w:color w:val="231F20"/>
          <w:sz w:val="22"/>
        </w:rPr>
        <w:t>。关于本项目内相关设施设备的具体约定见附件六。</w:t>
      </w:r>
    </w:p>
    <w:p w14:paraId="4243AC3C">
      <w:pPr>
        <w:pStyle w:val="4"/>
        <w:tabs>
          <w:tab w:val="left" w:pos="1657"/>
        </w:tabs>
        <w:spacing w:before="19"/>
      </w:pPr>
      <w:r>
        <w:rPr>
          <w:rFonts w:hint="eastAsia" w:ascii="方正黑体_GBK" w:eastAsia="方正黑体_GBK"/>
          <w:color w:val="231F20"/>
        </w:rPr>
        <w:t>第十二条</w:t>
      </w:r>
      <w:r>
        <w:rPr>
          <w:rFonts w:hint="eastAsia" w:ascii="方正黑体_GBK" w:eastAsia="方正黑体_GBK"/>
          <w:color w:val="231F20"/>
        </w:rPr>
        <w:tab/>
      </w:r>
      <w:r>
        <w:rPr>
          <w:color w:val="231F20"/>
        </w:rPr>
        <w:t>交付时间和手续</w:t>
      </w:r>
    </w:p>
    <w:p w14:paraId="24BF97F5">
      <w:pPr>
        <w:spacing w:after="0"/>
        <w:sectPr>
          <w:footerReference r:id="rId7" w:type="default"/>
          <w:footerReference r:id="rId8" w:type="even"/>
          <w:pgSz w:w="11910" w:h="16840"/>
          <w:pgMar w:top="1580" w:right="1200" w:bottom="1020" w:left="1300" w:header="0" w:footer="832" w:gutter="0"/>
          <w:cols w:space="720" w:num="1"/>
        </w:sectPr>
      </w:pPr>
    </w:p>
    <w:p w14:paraId="00688EF7">
      <w:pPr>
        <w:pStyle w:val="4"/>
        <w:tabs>
          <w:tab w:val="left" w:pos="3307"/>
          <w:tab w:val="left" w:pos="3967"/>
          <w:tab w:val="left" w:pos="4627"/>
        </w:tabs>
        <w:spacing w:before="24"/>
        <w:ind w:left="447"/>
      </w:pPr>
      <w:r>
        <w:rPr>
          <w:color w:val="231F20"/>
        </w:rPr>
        <w:t>（一）出卖人应当在</w:t>
      </w:r>
      <w:r>
        <w:rPr>
          <w:color w:val="231F20"/>
          <w:u w:val="single" w:color="231F20"/>
        </w:rPr>
        <w:t xml:space="preserve"> </w:t>
      </w:r>
      <w:r>
        <w:rPr>
          <w:color w:val="231F20"/>
          <w:u w:val="single" w:color="231F20"/>
        </w:rPr>
        <w:tab/>
      </w:r>
      <w:r>
        <w:rPr>
          <w:color w:val="231F20"/>
        </w:rPr>
        <w:t>年</w:t>
      </w:r>
      <w:r>
        <w:rPr>
          <w:color w:val="231F20"/>
          <w:u w:val="single" w:color="231F20"/>
        </w:rPr>
        <w:t xml:space="preserve"> </w:t>
      </w:r>
      <w:r>
        <w:rPr>
          <w:color w:val="231F20"/>
          <w:u w:val="single" w:color="231F20"/>
        </w:rPr>
        <w:tab/>
      </w:r>
      <w:r>
        <w:rPr>
          <w:color w:val="231F20"/>
        </w:rPr>
        <w:t>月</w:t>
      </w:r>
      <w:r>
        <w:rPr>
          <w:color w:val="231F20"/>
          <w:u w:val="single" w:color="231F20"/>
        </w:rPr>
        <w:t xml:space="preserve"> </w:t>
      </w:r>
      <w:r>
        <w:rPr>
          <w:color w:val="231F20"/>
          <w:u w:val="single" w:color="231F20"/>
        </w:rPr>
        <w:tab/>
      </w:r>
      <w:r>
        <w:rPr>
          <w:color w:val="231F20"/>
        </w:rPr>
        <w:t>日前向买受人交付该商品房。</w:t>
      </w:r>
    </w:p>
    <w:p w14:paraId="7ED8AC03">
      <w:pPr>
        <w:pStyle w:val="4"/>
        <w:spacing w:before="25"/>
        <w:ind w:left="447"/>
        <w:rPr>
          <w:rFonts w:hint="eastAsia"/>
          <w:color w:val="231F20"/>
        </w:rPr>
      </w:pPr>
      <w:r>
        <w:rPr>
          <w:rFonts w:hint="eastAsia"/>
          <w:color w:val="231F20"/>
        </w:rPr>
        <w:t>（二）该商品房达到第十条、第十一条约定的交付条件后，出卖人应当在交付日期届满前日（不少于10日）将</w:t>
      </w:r>
    </w:p>
    <w:p w14:paraId="1BBAEECC">
      <w:pPr>
        <w:pStyle w:val="4"/>
        <w:spacing w:before="25"/>
        <w:ind w:left="447"/>
        <w:rPr>
          <w:rFonts w:hint="eastAsia"/>
          <w:color w:val="231F20"/>
        </w:rPr>
      </w:pPr>
      <w:r>
        <w:rPr>
          <w:rFonts w:hint="eastAsia"/>
          <w:color w:val="231F20"/>
        </w:rPr>
        <w:t>查验房屋的时间、办理交付手续的时间地点以及应当携带的证件材料的通知书面送达买受人。买受人未收到交</w:t>
      </w:r>
    </w:p>
    <w:p w14:paraId="586D0A33">
      <w:pPr>
        <w:pStyle w:val="4"/>
        <w:spacing w:before="25"/>
        <w:ind w:left="447"/>
        <w:rPr>
          <w:rFonts w:hint="eastAsia"/>
          <w:color w:val="231F20"/>
        </w:rPr>
      </w:pPr>
      <w:r>
        <w:rPr>
          <w:rFonts w:hint="eastAsia"/>
          <w:color w:val="231F20"/>
        </w:rPr>
        <w:t>付通知书的，以本合同约定的交付日期届满之日为办理交付手续的时间，以该商品房所在地为办理交付手续的</w:t>
      </w:r>
    </w:p>
    <w:p w14:paraId="14F1B43B">
      <w:pPr>
        <w:pStyle w:val="4"/>
        <w:spacing w:before="25"/>
        <w:ind w:left="447"/>
        <w:rPr>
          <w:rFonts w:hint="eastAsia"/>
          <w:color w:val="231F20"/>
        </w:rPr>
      </w:pPr>
      <w:r>
        <w:rPr>
          <w:rFonts w:hint="eastAsia"/>
          <w:color w:val="231F20"/>
        </w:rPr>
        <w:t>地点。办理交付手续前，买受人应先完成契税、维修资金、首年物业服务费的缴纳，并签署《前期物业服务合</w:t>
      </w:r>
    </w:p>
    <w:p w14:paraId="0D7F144F">
      <w:pPr>
        <w:pStyle w:val="4"/>
        <w:spacing w:before="25"/>
        <w:ind w:left="447"/>
        <w:rPr>
          <w:rFonts w:hint="eastAsia"/>
          <w:color w:val="231F20"/>
        </w:rPr>
      </w:pPr>
      <w:r>
        <w:rPr>
          <w:rFonts w:hint="eastAsia"/>
          <w:color w:val="231F20"/>
        </w:rPr>
        <w:t>同》及《临时管理规约》，提交银行放款证明和水、电、气过户资料，上述事项为出卖人办理交付手续的前提</w:t>
      </w:r>
    </w:p>
    <w:p w14:paraId="4430B7E4">
      <w:pPr>
        <w:pStyle w:val="4"/>
        <w:spacing w:before="25"/>
        <w:ind w:left="447"/>
        <w:rPr>
          <w:rFonts w:hint="eastAsia"/>
          <w:color w:val="231F20"/>
        </w:rPr>
      </w:pPr>
      <w:r>
        <w:rPr>
          <w:rFonts w:hint="eastAsia"/>
          <w:color w:val="231F20"/>
        </w:rPr>
        <w:t>条件。出卖人不出示证明文件或者出示的证明文件不齐全，不能满足第十条约定条件的，买受人有权拒绝接收，</w:t>
      </w:r>
    </w:p>
    <w:p w14:paraId="41240A8C">
      <w:pPr>
        <w:pStyle w:val="4"/>
        <w:spacing w:before="25"/>
        <w:ind w:left="447"/>
        <w:rPr>
          <w:rFonts w:hint="eastAsia"/>
          <w:color w:val="231F20"/>
        </w:rPr>
      </w:pPr>
      <w:r>
        <w:rPr>
          <w:rFonts w:hint="eastAsia"/>
          <w:color w:val="231F20"/>
        </w:rPr>
        <w:t>由此产生的逾期交付责任由出卖人承担，并按照第十三条处理。</w:t>
      </w:r>
    </w:p>
    <w:p w14:paraId="0327FC3E">
      <w:pPr>
        <w:pStyle w:val="4"/>
        <w:spacing w:before="25"/>
        <w:ind w:left="447"/>
      </w:pPr>
      <w:r>
        <w:rPr>
          <w:color w:val="231F20"/>
        </w:rPr>
        <w:t>（三</w:t>
      </w:r>
      <w:r>
        <w:rPr>
          <w:color w:val="231F20"/>
          <w:spacing w:val="-56"/>
        </w:rPr>
        <w:t>）</w:t>
      </w:r>
      <w:r>
        <w:rPr>
          <w:color w:val="231F20"/>
        </w:rPr>
        <w:t>查验房屋</w:t>
      </w:r>
    </w:p>
    <w:p w14:paraId="5B4D3916">
      <w:pPr>
        <w:pStyle w:val="8"/>
        <w:numPr>
          <w:ilvl w:val="0"/>
          <w:numId w:val="10"/>
        </w:numPr>
        <w:tabs>
          <w:tab w:val="left" w:pos="776"/>
        </w:tabs>
        <w:spacing w:before="108" w:after="0" w:line="319" w:lineRule="auto"/>
        <w:ind w:left="117" w:right="212" w:firstLine="440"/>
        <w:jc w:val="left"/>
        <w:rPr>
          <w:sz w:val="22"/>
        </w:rPr>
      </w:pPr>
      <w:r>
        <w:rPr>
          <w:color w:val="231F20"/>
          <w:sz w:val="22"/>
        </w:rPr>
        <w:t>办理交付手续前，买受人有权对该商品房进行查验，出卖人不得以缴纳相关税费或者签署物业管理文件作为买受人查验和办理交付手续的前提条件。</w:t>
      </w:r>
    </w:p>
    <w:p w14:paraId="6ED9FD6B">
      <w:pPr>
        <w:pStyle w:val="8"/>
        <w:numPr>
          <w:ilvl w:val="0"/>
          <w:numId w:val="10"/>
        </w:numPr>
        <w:tabs>
          <w:tab w:val="left" w:pos="777"/>
          <w:tab w:val="left" w:pos="5804"/>
        </w:tabs>
        <w:spacing w:before="25" w:after="0" w:line="319" w:lineRule="auto"/>
        <w:ind w:left="117" w:right="105" w:firstLine="440"/>
        <w:jc w:val="left"/>
        <w:rPr>
          <w:sz w:val="22"/>
        </w:rPr>
      </w:pPr>
      <w:r>
        <w:rPr>
          <w:color w:val="231F20"/>
          <w:sz w:val="22"/>
        </w:rPr>
        <w:t>买受人查验的该商品房存在下列除地基基础和主体结构外的其他质量问题的</w:t>
      </w:r>
      <w:r>
        <w:rPr>
          <w:color w:val="231F20"/>
          <w:spacing w:val="-33"/>
          <w:sz w:val="22"/>
        </w:rPr>
        <w:t>，</w:t>
      </w:r>
      <w:r>
        <w:rPr>
          <w:color w:val="231F20"/>
          <w:sz w:val="22"/>
        </w:rPr>
        <w:t>由出卖人</w:t>
      </w:r>
      <w:r>
        <w:rPr>
          <w:color w:val="231F20"/>
          <w:spacing w:val="7"/>
          <w:sz w:val="22"/>
        </w:rPr>
        <w:t>按照有关工程和产品质量规</w:t>
      </w:r>
      <w:r>
        <w:rPr>
          <w:color w:val="231F20"/>
          <w:sz w:val="22"/>
        </w:rPr>
        <w:t>范</w:t>
      </w:r>
      <w:r>
        <w:rPr>
          <w:color w:val="231F20"/>
          <w:spacing w:val="7"/>
          <w:sz w:val="22"/>
        </w:rPr>
        <w:t>、标准自查验次日</w:t>
      </w:r>
      <w:r>
        <w:rPr>
          <w:color w:val="231F20"/>
          <w:sz w:val="22"/>
        </w:rPr>
        <w:t>起</w:t>
      </w:r>
      <w:r>
        <w:rPr>
          <w:color w:val="231F20"/>
          <w:sz w:val="22"/>
          <w:u w:val="single" w:color="231F20"/>
        </w:rPr>
        <w:t xml:space="preserve"> </w:t>
      </w:r>
      <w:r>
        <w:rPr>
          <w:color w:val="231F20"/>
          <w:sz w:val="22"/>
          <w:u w:val="single" w:color="231F20"/>
        </w:rPr>
        <w:tab/>
      </w:r>
      <w:r>
        <w:rPr>
          <w:color w:val="231F20"/>
          <w:spacing w:val="7"/>
          <w:sz w:val="22"/>
        </w:rPr>
        <w:t>日内负责修</w:t>
      </w:r>
      <w:r>
        <w:rPr>
          <w:color w:val="231F20"/>
          <w:sz w:val="22"/>
        </w:rPr>
        <w:t>复</w:t>
      </w:r>
      <w:r>
        <w:rPr>
          <w:color w:val="231F20"/>
          <w:spacing w:val="7"/>
          <w:sz w:val="22"/>
        </w:rPr>
        <w:t>，并</w:t>
      </w:r>
      <w:r>
        <w:rPr>
          <w:color w:val="231F20"/>
          <w:sz w:val="22"/>
        </w:rPr>
        <w:t>承</w:t>
      </w:r>
      <w:r>
        <w:rPr>
          <w:color w:val="231F20"/>
          <w:spacing w:val="36"/>
          <w:sz w:val="22"/>
        </w:rPr>
        <w:t xml:space="preserve"> </w:t>
      </w:r>
      <w:r>
        <w:rPr>
          <w:color w:val="231F20"/>
          <w:spacing w:val="7"/>
          <w:sz w:val="22"/>
        </w:rPr>
        <w:t>担修复费</w:t>
      </w:r>
      <w:r>
        <w:rPr>
          <w:color w:val="231F20"/>
          <w:sz w:val="22"/>
        </w:rPr>
        <w:t>用，修复后再行交付。</w:t>
      </w:r>
    </w:p>
    <w:p w14:paraId="1C078A41">
      <w:pPr>
        <w:pStyle w:val="4"/>
        <w:spacing w:before="25"/>
        <w:ind w:left="447"/>
      </w:pPr>
      <w:r>
        <w:rPr>
          <w:color w:val="231F20"/>
        </w:rPr>
        <w:t>（ 1）屋面、墙面、地面渗漏或开裂等；</w:t>
      </w:r>
    </w:p>
    <w:p w14:paraId="7D8DB5E7">
      <w:pPr>
        <w:pStyle w:val="4"/>
        <w:spacing w:before="108"/>
        <w:ind w:left="447"/>
      </w:pPr>
      <w:r>
        <w:rPr>
          <w:color w:val="231F20"/>
        </w:rPr>
        <w:t>（ 2）管道堵塞；</w:t>
      </w:r>
    </w:p>
    <w:p w14:paraId="6AD7CA81">
      <w:pPr>
        <w:pStyle w:val="4"/>
        <w:spacing w:before="108"/>
        <w:ind w:left="447"/>
      </w:pPr>
      <w:r>
        <w:rPr>
          <w:color w:val="231F20"/>
        </w:rPr>
        <w:t>（ 3）门窗翘裂、五金件损坏；</w:t>
      </w:r>
    </w:p>
    <w:p w14:paraId="595C9CB2">
      <w:pPr>
        <w:pStyle w:val="4"/>
        <w:spacing w:before="108"/>
        <w:ind w:left="447"/>
      </w:pPr>
      <w:r>
        <w:rPr>
          <w:color w:val="231F20"/>
        </w:rPr>
        <w:t>（ 4）灯具、电器等电气设备不能正常使用；</w:t>
      </w:r>
    </w:p>
    <w:p w14:paraId="6E896647">
      <w:pPr>
        <w:pStyle w:val="4"/>
        <w:tabs>
          <w:tab w:val="left" w:pos="9078"/>
        </w:tabs>
        <w:spacing w:before="108"/>
        <w:ind w:left="447"/>
      </w:pPr>
      <w:r>
        <w:rPr>
          <w:color w:val="231F20"/>
        </w:rPr>
        <w:t>（</w:t>
      </w:r>
      <w:r>
        <w:rPr>
          <w:color w:val="231F20"/>
          <w:spacing w:val="-28"/>
        </w:rPr>
        <w:t xml:space="preserve"> </w:t>
      </w:r>
      <w:r>
        <w:rPr>
          <w:color w:val="231F20"/>
        </w:rPr>
        <w:t>5</w:t>
      </w:r>
      <w:r>
        <w:rPr>
          <w:color w:val="231F20"/>
          <w:u w:val="single" w:color="231F20"/>
        </w:rPr>
        <w:t>）</w:t>
      </w:r>
      <w:r>
        <w:rPr>
          <w:color w:val="231F20"/>
          <w:u w:val="single" w:color="231F20"/>
        </w:rPr>
        <w:tab/>
      </w:r>
      <w:r>
        <w:rPr>
          <w:color w:val="231F20"/>
        </w:rPr>
        <w:t>；</w:t>
      </w:r>
    </w:p>
    <w:p w14:paraId="29A60F53">
      <w:pPr>
        <w:pStyle w:val="4"/>
        <w:tabs>
          <w:tab w:val="left" w:pos="9078"/>
        </w:tabs>
        <w:spacing w:before="108"/>
        <w:ind w:left="447"/>
      </w:pPr>
      <w:r>
        <w:rPr>
          <w:color w:val="231F20"/>
        </w:rPr>
        <w:t>（</w:t>
      </w:r>
      <w:r>
        <w:rPr>
          <w:color w:val="231F20"/>
          <w:spacing w:val="-28"/>
        </w:rPr>
        <w:t xml:space="preserve"> </w:t>
      </w:r>
      <w:r>
        <w:rPr>
          <w:color w:val="231F20"/>
        </w:rPr>
        <w:t>6</w:t>
      </w:r>
      <w:r>
        <w:rPr>
          <w:color w:val="231F20"/>
          <w:u w:val="single" w:color="231F20"/>
        </w:rPr>
        <w:t>）</w:t>
      </w:r>
      <w:r>
        <w:rPr>
          <w:color w:val="231F20"/>
          <w:u w:val="single" w:color="231F20"/>
        </w:rPr>
        <w:tab/>
      </w:r>
      <w:r>
        <w:rPr>
          <w:color w:val="231F20"/>
        </w:rPr>
        <w:t>。</w:t>
      </w:r>
    </w:p>
    <w:p w14:paraId="53A53AE6">
      <w:pPr>
        <w:pStyle w:val="8"/>
        <w:numPr>
          <w:ilvl w:val="0"/>
          <w:numId w:val="10"/>
        </w:numPr>
        <w:tabs>
          <w:tab w:val="left" w:pos="776"/>
        </w:tabs>
        <w:spacing w:before="108" w:after="0" w:line="319" w:lineRule="auto"/>
        <w:ind w:left="117" w:right="212" w:firstLine="440"/>
        <w:jc w:val="left"/>
        <w:rPr>
          <w:sz w:val="22"/>
        </w:rPr>
      </w:pPr>
      <w:r>
        <w:rPr>
          <w:color w:val="231F20"/>
          <w:sz w:val="22"/>
        </w:rPr>
        <w:t>查验该商品房后，双方应当签署商品房交接单。由于买受人原因导致该商品房未能按期交付的，双方同意按照以下方式处理：</w:t>
      </w:r>
    </w:p>
    <w:p w14:paraId="2200C6F5">
      <w:pPr>
        <w:pStyle w:val="4"/>
        <w:tabs>
          <w:tab w:val="left" w:pos="9078"/>
        </w:tabs>
        <w:spacing w:before="25"/>
        <w:ind w:left="447"/>
      </w:pPr>
      <w:r>
        <w:rPr>
          <w:color w:val="231F20"/>
        </w:rPr>
        <w:t>（</w:t>
      </w:r>
      <w:r>
        <w:rPr>
          <w:color w:val="231F20"/>
          <w:spacing w:val="-28"/>
        </w:rPr>
        <w:t xml:space="preserve"> </w:t>
      </w:r>
      <w:r>
        <w:rPr>
          <w:color w:val="231F20"/>
        </w:rPr>
        <w:t>1</w:t>
      </w:r>
      <w:r>
        <w:rPr>
          <w:color w:val="231F20"/>
          <w:u w:val="single" w:color="231F20"/>
        </w:rPr>
        <w:t>）</w:t>
      </w:r>
      <w:r>
        <w:rPr>
          <w:color w:val="231F20"/>
          <w:u w:val="single" w:color="231F20"/>
        </w:rPr>
        <w:tab/>
      </w:r>
      <w:r>
        <w:rPr>
          <w:color w:val="231F20"/>
        </w:rPr>
        <w:t>；</w:t>
      </w:r>
    </w:p>
    <w:p w14:paraId="4E067DDB">
      <w:pPr>
        <w:pStyle w:val="4"/>
        <w:tabs>
          <w:tab w:val="left" w:pos="9078"/>
        </w:tabs>
        <w:ind w:left="447"/>
      </w:pPr>
      <w:r>
        <w:rPr>
          <w:color w:val="231F20"/>
        </w:rPr>
        <w:t>（</w:t>
      </w:r>
      <w:r>
        <w:rPr>
          <w:color w:val="231F20"/>
          <w:spacing w:val="-28"/>
        </w:rPr>
        <w:t xml:space="preserve"> </w:t>
      </w:r>
      <w:r>
        <w:rPr>
          <w:color w:val="231F20"/>
        </w:rPr>
        <w:t>2</w:t>
      </w:r>
      <w:r>
        <w:rPr>
          <w:color w:val="231F20"/>
          <w:u w:val="single" w:color="231F20"/>
        </w:rPr>
        <w:t>）</w:t>
      </w:r>
      <w:r>
        <w:rPr>
          <w:color w:val="231F20"/>
          <w:u w:val="single" w:color="231F20"/>
        </w:rPr>
        <w:tab/>
      </w:r>
      <w:r>
        <w:rPr>
          <w:color w:val="231F20"/>
        </w:rPr>
        <w:t>。</w:t>
      </w:r>
    </w:p>
    <w:p w14:paraId="3CFF1CDC">
      <w:pPr>
        <w:pStyle w:val="4"/>
        <w:tabs>
          <w:tab w:val="left" w:pos="1657"/>
        </w:tabs>
        <w:spacing w:before="103"/>
      </w:pPr>
      <w:r>
        <w:rPr>
          <w:rFonts w:hint="eastAsia" w:ascii="方正黑体_GBK" w:eastAsia="方正黑体_GBK"/>
          <w:color w:val="231F20"/>
        </w:rPr>
        <w:t>第十三条</w:t>
      </w:r>
      <w:r>
        <w:rPr>
          <w:rFonts w:hint="eastAsia" w:ascii="方正黑体_GBK" w:eastAsia="方正黑体_GBK"/>
          <w:color w:val="231F20"/>
        </w:rPr>
        <w:tab/>
      </w:r>
      <w:r>
        <w:rPr>
          <w:color w:val="231F20"/>
        </w:rPr>
        <w:t>逾期交付责任</w:t>
      </w:r>
    </w:p>
    <w:p w14:paraId="6FA50683">
      <w:pPr>
        <w:pStyle w:val="4"/>
        <w:tabs>
          <w:tab w:val="left" w:pos="1877"/>
        </w:tabs>
        <w:spacing w:line="319" w:lineRule="auto"/>
        <w:ind w:left="117" w:right="217" w:firstLine="440"/>
      </w:pPr>
      <w:r>
        <w:rPr>
          <w:color w:val="231F20"/>
        </w:rPr>
        <w:t>除不可抗力外，出卖人未按照第十二条约定的时间将该商品房交付买受人的，双方同意按照下列第</w:t>
      </w:r>
      <w:r>
        <w:rPr>
          <w:color w:val="231F20"/>
          <w:u w:val="single" w:color="231F20"/>
        </w:rPr>
        <w:t xml:space="preserve"> </w:t>
      </w:r>
      <w:r>
        <w:rPr>
          <w:color w:val="231F20"/>
          <w:u w:val="single" w:color="231F20"/>
        </w:rPr>
        <w:tab/>
      </w:r>
      <w:r>
        <w:rPr>
          <w:color w:val="231F20"/>
        </w:rPr>
        <w:t>种方式处理：</w:t>
      </w:r>
    </w:p>
    <w:p w14:paraId="10C39844">
      <w:pPr>
        <w:pStyle w:val="8"/>
        <w:numPr>
          <w:ilvl w:val="0"/>
          <w:numId w:val="11"/>
        </w:numPr>
        <w:tabs>
          <w:tab w:val="left" w:pos="776"/>
        </w:tabs>
        <w:spacing w:before="26" w:after="0" w:line="240" w:lineRule="auto"/>
        <w:ind w:left="775" w:right="0" w:hanging="218"/>
        <w:jc w:val="left"/>
        <w:rPr>
          <w:sz w:val="22"/>
        </w:rPr>
      </w:pPr>
      <w:r>
        <w:rPr>
          <w:color w:val="231F20"/>
          <w:spacing w:val="-6"/>
          <w:sz w:val="22"/>
        </w:rPr>
        <w:t>按照逾期时间，分别处理</w:t>
      </w:r>
      <w:r>
        <w:rPr>
          <w:color w:val="231F20"/>
          <w:spacing w:val="-28"/>
          <w:sz w:val="22"/>
        </w:rPr>
        <w:t>（（</w:t>
      </w:r>
      <w:r>
        <w:rPr>
          <w:color w:val="231F20"/>
          <w:spacing w:val="-32"/>
          <w:sz w:val="22"/>
        </w:rPr>
        <w:t xml:space="preserve"> </w:t>
      </w:r>
      <w:r>
        <w:rPr>
          <w:color w:val="231F20"/>
          <w:sz w:val="22"/>
        </w:rPr>
        <w:t>1）和（</w:t>
      </w:r>
      <w:r>
        <w:rPr>
          <w:color w:val="231F20"/>
          <w:spacing w:val="-32"/>
          <w:sz w:val="22"/>
        </w:rPr>
        <w:t xml:space="preserve"> </w:t>
      </w:r>
      <w:r>
        <w:rPr>
          <w:color w:val="231F20"/>
          <w:sz w:val="22"/>
        </w:rPr>
        <w:t>2）不作累加</w:t>
      </w:r>
      <w:r>
        <w:rPr>
          <w:color w:val="231F20"/>
          <w:spacing w:val="-56"/>
          <w:sz w:val="22"/>
        </w:rPr>
        <w:t>）</w:t>
      </w:r>
      <w:r>
        <w:rPr>
          <w:color w:val="231F20"/>
          <w:sz w:val="22"/>
        </w:rPr>
        <w:t>。</w:t>
      </w:r>
    </w:p>
    <w:p w14:paraId="6363EC7F">
      <w:pPr>
        <w:pStyle w:val="4"/>
        <w:tabs>
          <w:tab w:val="left" w:pos="2127"/>
        </w:tabs>
        <w:spacing w:line="319" w:lineRule="auto"/>
        <w:ind w:left="117" w:right="213" w:firstLine="330"/>
      </w:pPr>
      <w:r>
        <w:rPr>
          <w:color w:val="231F20"/>
        </w:rPr>
        <w:t>（</w:t>
      </w:r>
      <w:r>
        <w:rPr>
          <w:color w:val="231F20"/>
          <w:spacing w:val="-27"/>
        </w:rPr>
        <w:t xml:space="preserve"> </w:t>
      </w:r>
      <w:r>
        <w:rPr>
          <w:color w:val="231F20"/>
        </w:rPr>
        <w:t>1</w:t>
      </w:r>
      <w:r>
        <w:rPr>
          <w:color w:val="231F20"/>
          <w:spacing w:val="0"/>
        </w:rPr>
        <w:t>）逾</w:t>
      </w:r>
      <w:r>
        <w:rPr>
          <w:color w:val="231F20"/>
        </w:rPr>
        <w:t>期</w:t>
      </w: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spacing w:val="0"/>
        </w:rPr>
        <w:t>在日之</w:t>
      </w:r>
      <w:r>
        <w:rPr>
          <w:color w:val="231F20"/>
        </w:rPr>
        <w:t>内</w:t>
      </w:r>
      <w:r>
        <w:rPr>
          <w:color w:val="231F20"/>
          <w:spacing w:val="0"/>
        </w:rPr>
        <w:t>（该期限应当不多于第九条</w:t>
      </w:r>
      <w:r>
        <w:rPr>
          <w:color w:val="231F20"/>
        </w:rPr>
        <w:t>第</w:t>
      </w:r>
      <w:r>
        <w:rPr>
          <w:color w:val="231F20"/>
          <w:spacing w:val="0"/>
        </w:rPr>
        <w:t xml:space="preserve"> </w:t>
      </w:r>
      <w:r>
        <w:rPr>
          <w:color w:val="231F20"/>
        </w:rPr>
        <w:t>1（</w:t>
      </w:r>
      <w:r>
        <w:rPr>
          <w:color w:val="231F20"/>
          <w:spacing w:val="-27"/>
        </w:rPr>
        <w:t xml:space="preserve"> </w:t>
      </w:r>
      <w:r>
        <w:rPr>
          <w:color w:val="231F20"/>
        </w:rPr>
        <w:t>1</w:t>
      </w:r>
      <w:r>
        <w:rPr>
          <w:color w:val="231F20"/>
          <w:spacing w:val="0"/>
        </w:rPr>
        <w:t>）项中的期限</w:t>
      </w:r>
      <w:r>
        <w:rPr>
          <w:color w:val="231F20"/>
          <w:spacing w:val="-110"/>
        </w:rPr>
        <w:t>）</w:t>
      </w:r>
      <w:r>
        <w:rPr>
          <w:color w:val="231F20"/>
          <w:spacing w:val="0"/>
        </w:rPr>
        <w:t>，自第十二条</w:t>
      </w:r>
      <w:r>
        <w:rPr>
          <w:color w:val="231F20"/>
        </w:rPr>
        <w:t>约定的交付期限届满之次日起至实际交付之日止，出卖人按日计算向买受人支付全部房价款万</w:t>
      </w:r>
    </w:p>
    <w:p w14:paraId="07D70426">
      <w:pPr>
        <w:spacing w:after="0" w:line="319" w:lineRule="auto"/>
        <w:sectPr>
          <w:pgSz w:w="11910" w:h="16840"/>
          <w:pgMar w:top="1580" w:right="1200" w:bottom="1020" w:left="1300" w:header="0" w:footer="832" w:gutter="0"/>
          <w:cols w:space="720" w:num="1"/>
        </w:sectPr>
      </w:pPr>
    </w:p>
    <w:p w14:paraId="28D17C9F">
      <w:pPr>
        <w:pStyle w:val="4"/>
        <w:tabs>
          <w:tab w:val="left" w:pos="1437"/>
        </w:tabs>
        <w:spacing w:before="24"/>
        <w:ind w:left="117"/>
      </w:pPr>
      <w:r>
        <w:rPr>
          <w:color w:val="231F20"/>
        </w:rPr>
        <w:t>分之</w:t>
      </w:r>
      <w:r>
        <w:rPr>
          <w:color w:val="231F20"/>
          <w:u w:val="single" w:color="231F20"/>
        </w:rPr>
        <w:t xml:space="preserve"> </w:t>
      </w:r>
      <w:r>
        <w:rPr>
          <w:color w:val="231F20"/>
          <w:u w:val="single" w:color="231F20"/>
        </w:rPr>
        <w:tab/>
      </w:r>
      <w:r>
        <w:rPr>
          <w:color w:val="231F20"/>
        </w:rPr>
        <w:t>的违约金（该违约金比率应当不低于第九条第</w:t>
      </w:r>
      <w:r>
        <w:rPr>
          <w:color w:val="231F20"/>
          <w:spacing w:val="-6"/>
        </w:rPr>
        <w:t xml:space="preserve"> </w:t>
      </w:r>
      <w:r>
        <w:rPr>
          <w:color w:val="231F20"/>
        </w:rPr>
        <w:t>1（</w:t>
      </w:r>
      <w:r>
        <w:rPr>
          <w:color w:val="231F20"/>
          <w:spacing w:val="-30"/>
        </w:rPr>
        <w:t xml:space="preserve"> </w:t>
      </w:r>
      <w:r>
        <w:rPr>
          <w:color w:val="231F20"/>
        </w:rPr>
        <w:t>1）项中的比率</w:t>
      </w:r>
      <w:r>
        <w:rPr>
          <w:color w:val="231F20"/>
          <w:spacing w:val="-83"/>
        </w:rPr>
        <w:t>）</w:t>
      </w:r>
      <w:r>
        <w:rPr>
          <w:color w:val="231F20"/>
        </w:rPr>
        <w:t>。</w:t>
      </w:r>
    </w:p>
    <w:p w14:paraId="67B05863">
      <w:pPr>
        <w:pStyle w:val="4"/>
        <w:tabs>
          <w:tab w:val="left" w:pos="1217"/>
          <w:tab w:val="left" w:pos="8576"/>
        </w:tabs>
        <w:spacing w:line="319" w:lineRule="auto"/>
        <w:ind w:left="117" w:right="204" w:firstLine="330"/>
        <w:jc w:val="both"/>
      </w:pPr>
      <w:r>
        <w:rPr>
          <w:color w:val="231F20"/>
        </w:rPr>
        <w:t>（</w:t>
      </w:r>
      <w:r>
        <w:rPr>
          <w:color w:val="231F20"/>
          <w:spacing w:val="-27"/>
        </w:rPr>
        <w:t xml:space="preserve"> </w:t>
      </w:r>
      <w:r>
        <w:rPr>
          <w:color w:val="231F20"/>
          <w:spacing w:val="5"/>
        </w:rPr>
        <w:t>2）</w:t>
      </w:r>
      <w:r>
        <w:rPr>
          <w:color w:val="231F20"/>
          <w:spacing w:val="10"/>
        </w:rPr>
        <w:t>逾期超过</w:t>
      </w:r>
      <w:r>
        <w:rPr>
          <w:color w:val="231F20"/>
        </w:rPr>
        <w:t>日</w:t>
      </w:r>
      <w:r>
        <w:rPr>
          <w:color w:val="231F20"/>
          <w:spacing w:val="10"/>
        </w:rPr>
        <w:t>（该期限应当与本条</w:t>
      </w:r>
      <w:r>
        <w:rPr>
          <w:color w:val="231F20"/>
        </w:rPr>
        <w:t>第（</w:t>
      </w:r>
      <w:r>
        <w:rPr>
          <w:color w:val="231F20"/>
          <w:spacing w:val="-27"/>
        </w:rPr>
        <w:t xml:space="preserve"> </w:t>
      </w:r>
      <w:r>
        <w:rPr>
          <w:color w:val="231F20"/>
          <w:spacing w:val="5"/>
        </w:rPr>
        <w:t>1）</w:t>
      </w:r>
      <w:r>
        <w:rPr>
          <w:color w:val="231F20"/>
          <w:spacing w:val="10"/>
        </w:rPr>
        <w:t>项中的期限相同）</w:t>
      </w:r>
      <w:r>
        <w:rPr>
          <w:color w:val="231F20"/>
        </w:rPr>
        <w:t>后</w:t>
      </w:r>
      <w:r>
        <w:rPr>
          <w:color w:val="231F20"/>
          <w:spacing w:val="10"/>
        </w:rPr>
        <w:t>，买受人有权解除合</w:t>
      </w:r>
      <w:r>
        <w:rPr>
          <w:color w:val="231F20"/>
        </w:rPr>
        <w:t>同</w:t>
      </w:r>
      <w:r>
        <w:rPr>
          <w:color w:val="231F20"/>
          <w:spacing w:val="2"/>
        </w:rPr>
        <w:t>。买受人解除合同</w:t>
      </w:r>
      <w:r>
        <w:rPr>
          <w:color w:val="231F20"/>
        </w:rPr>
        <w:t>的</w:t>
      </w:r>
      <w:r>
        <w:rPr>
          <w:color w:val="231F20"/>
          <w:spacing w:val="2"/>
        </w:rPr>
        <w:t>，应当书面通知出卖</w:t>
      </w:r>
      <w:r>
        <w:rPr>
          <w:color w:val="231F20"/>
        </w:rPr>
        <w:t>人</w:t>
      </w:r>
      <w:r>
        <w:rPr>
          <w:color w:val="231F20"/>
          <w:spacing w:val="2"/>
        </w:rPr>
        <w:t>。出卖人应当自解除合同通知送达之日</w:t>
      </w:r>
      <w:r>
        <w:rPr>
          <w:color w:val="231F20"/>
        </w:rPr>
        <w:t>起</w:t>
      </w:r>
      <w:r>
        <w:rPr>
          <w:color w:val="231F20"/>
          <w:spacing w:val="13"/>
        </w:rPr>
        <w:t xml:space="preserve"> </w:t>
      </w:r>
      <w:r>
        <w:rPr>
          <w:color w:val="231F20"/>
        </w:rPr>
        <w:t>15</w:t>
      </w:r>
      <w:r>
        <w:rPr>
          <w:color w:val="231F20"/>
          <w:spacing w:val="13"/>
        </w:rPr>
        <w:t xml:space="preserve"> </w:t>
      </w:r>
      <w:r>
        <w:rPr>
          <w:color w:val="231F20"/>
        </w:rPr>
        <w:t>日内退还买受人已付全部房</w:t>
      </w:r>
      <w:r>
        <w:rPr>
          <w:color w:val="231F20"/>
          <w:spacing w:val="-12"/>
        </w:rPr>
        <w:t>款</w:t>
      </w:r>
      <w:r>
        <w:rPr>
          <w:color w:val="231F20"/>
        </w:rPr>
        <w:t>（含已付贷款部分</w:t>
      </w:r>
      <w:r>
        <w:rPr>
          <w:color w:val="231F20"/>
          <w:spacing w:val="-110"/>
        </w:rPr>
        <w:t>）</w:t>
      </w:r>
      <w:r>
        <w:rPr>
          <w:color w:val="231F20"/>
        </w:rPr>
        <w:t>，并自买受人付款之日起，按</w:t>
      </w:r>
      <w:r>
        <w:rPr>
          <w:color w:val="231F20"/>
          <w:spacing w:val="-1"/>
        </w:rPr>
        <w:t>照</w:t>
      </w: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spacing w:val="-12"/>
        </w:rPr>
        <w:t>%</w:t>
      </w:r>
      <w:r>
        <w:rPr>
          <w:color w:val="231F20"/>
          <w:spacing w:val="-1"/>
        </w:rPr>
        <w:t>（</w:t>
      </w:r>
      <w:r>
        <w:rPr>
          <w:color w:val="231F20"/>
        </w:rPr>
        <w:t>不</w:t>
      </w:r>
      <w:r>
        <w:rPr>
          <w:color w:val="231F20"/>
          <w:spacing w:val="6"/>
        </w:rPr>
        <w:t>低于中国人民银行公布的同期贷款基准利率）计算给付利</w:t>
      </w:r>
      <w:r>
        <w:rPr>
          <w:color w:val="231F20"/>
        </w:rPr>
        <w:t>息</w:t>
      </w:r>
      <w:r>
        <w:rPr>
          <w:color w:val="231F20"/>
          <w:spacing w:val="-47"/>
        </w:rPr>
        <w:t>；</w:t>
      </w:r>
      <w:r>
        <w:rPr>
          <w:color w:val="231F20"/>
          <w:spacing w:val="6"/>
        </w:rPr>
        <w:t>同</w:t>
      </w:r>
      <w:r>
        <w:rPr>
          <w:color w:val="231F20"/>
        </w:rPr>
        <w:t>时</w:t>
      </w:r>
      <w:r>
        <w:rPr>
          <w:color w:val="231F20"/>
          <w:spacing w:val="6"/>
        </w:rPr>
        <w:t>，出卖人按照全部房价款</w:t>
      </w:r>
      <w:r>
        <w:rPr>
          <w:color w:val="231F20"/>
        </w:rPr>
        <w:t>的</w:t>
      </w:r>
      <w:r>
        <w:rPr>
          <w:color w:val="231F20"/>
          <w:u w:val="single" w:color="231F20"/>
        </w:rPr>
        <w:t xml:space="preserve"> </w:t>
      </w:r>
      <w:r>
        <w:rPr>
          <w:color w:val="231F20"/>
          <w:u w:val="single" w:color="231F20"/>
        </w:rPr>
        <w:tab/>
      </w:r>
      <w:r>
        <w:rPr>
          <w:color w:val="231F20"/>
        </w:rPr>
        <w:t>% 向买受人支付违约金。</w:t>
      </w:r>
    </w:p>
    <w:p w14:paraId="47388126">
      <w:pPr>
        <w:pStyle w:val="4"/>
        <w:tabs>
          <w:tab w:val="left" w:pos="1107"/>
        </w:tabs>
        <w:spacing w:before="25" w:line="319" w:lineRule="auto"/>
        <w:ind w:left="117" w:right="217" w:firstLine="440"/>
      </w:pPr>
      <w:r>
        <w:rPr>
          <w:color w:val="231F20"/>
        </w:rPr>
        <w:t>买受人要求继续履行合同的，合同继续履行，出卖人按日计算向买受人支付全部房价款万分之</w:t>
      </w:r>
      <w:r>
        <w:rPr>
          <w:color w:val="231F20"/>
          <w:u w:val="single" w:color="231F20"/>
        </w:rPr>
        <w:t xml:space="preserve"> </w:t>
      </w:r>
      <w:r>
        <w:rPr>
          <w:color w:val="231F20"/>
          <w:u w:val="single" w:color="231F20"/>
        </w:rPr>
        <w:tab/>
      </w:r>
      <w:r>
        <w:rPr>
          <w:color w:val="231F20"/>
          <w:u w:val="single" w:color="231F20"/>
        </w:rPr>
        <w:t>（</w:t>
      </w:r>
      <w:r>
        <w:rPr>
          <w:color w:val="231F20"/>
        </w:rPr>
        <w:t>该比率应当不低于本条第 1（</w:t>
      </w:r>
      <w:r>
        <w:rPr>
          <w:color w:val="231F20"/>
          <w:spacing w:val="-27"/>
        </w:rPr>
        <w:t xml:space="preserve"> </w:t>
      </w:r>
      <w:r>
        <w:rPr>
          <w:color w:val="231F20"/>
          <w:spacing w:val="-29"/>
        </w:rPr>
        <w:t>1）</w:t>
      </w:r>
      <w:r>
        <w:rPr>
          <w:color w:val="231F20"/>
        </w:rPr>
        <w:t>项中的比率）的违约金。</w:t>
      </w:r>
    </w:p>
    <w:p w14:paraId="39F7E2E4">
      <w:pPr>
        <w:pStyle w:val="8"/>
        <w:numPr>
          <w:ilvl w:val="0"/>
          <w:numId w:val="11"/>
        </w:numPr>
        <w:tabs>
          <w:tab w:val="left" w:pos="722"/>
          <w:tab w:val="left" w:pos="9078"/>
        </w:tabs>
        <w:spacing w:before="25" w:after="0" w:line="240" w:lineRule="auto"/>
        <w:ind w:left="721" w:right="0" w:hanging="164"/>
        <w:jc w:val="left"/>
        <w:rPr>
          <w:sz w:val="22"/>
        </w:rPr>
      </w:pPr>
      <w:r>
        <w:rPr>
          <w:rFonts w:ascii="Times New Roman" w:eastAsia="Times New Roman"/>
          <w:color w:val="231F20"/>
          <w:sz w:val="22"/>
          <w:u w:val="single" w:color="231F20"/>
        </w:rPr>
        <w:t xml:space="preserve"> </w:t>
      </w:r>
      <w:r>
        <w:rPr>
          <w:rFonts w:ascii="Times New Roman" w:eastAsia="Times New Roman"/>
          <w:color w:val="231F20"/>
          <w:sz w:val="22"/>
          <w:u w:val="single" w:color="231F20"/>
        </w:rPr>
        <w:tab/>
      </w:r>
      <w:r>
        <w:rPr>
          <w:color w:val="231F20"/>
          <w:sz w:val="22"/>
        </w:rPr>
        <w:t>。</w:t>
      </w:r>
    </w:p>
    <w:p w14:paraId="169FE697">
      <w:pPr>
        <w:pStyle w:val="4"/>
        <w:spacing w:before="9"/>
        <w:ind w:left="0"/>
        <w:rPr>
          <w:sz w:val="17"/>
        </w:rPr>
      </w:pPr>
    </w:p>
    <w:p w14:paraId="2C984693">
      <w:pPr>
        <w:pStyle w:val="3"/>
        <w:tabs>
          <w:tab w:val="left" w:pos="3932"/>
        </w:tabs>
        <w:ind w:left="2972"/>
        <w:jc w:val="left"/>
      </w:pPr>
      <w:r>
        <w:rPr>
          <w:color w:val="231F20"/>
        </w:rPr>
        <w:t>第五章</w:t>
      </w:r>
      <w:r>
        <w:rPr>
          <w:color w:val="231F20"/>
        </w:rPr>
        <w:tab/>
      </w:r>
      <w:r>
        <w:rPr>
          <w:color w:val="231F20"/>
        </w:rPr>
        <w:t>商品房质量及保修责任</w:t>
      </w:r>
    </w:p>
    <w:p w14:paraId="6BCA3DA5">
      <w:pPr>
        <w:pStyle w:val="4"/>
        <w:spacing w:before="14"/>
        <w:ind w:left="0"/>
        <w:rPr>
          <w:rFonts w:ascii="方正黑体_GBK"/>
          <w:sz w:val="17"/>
        </w:rPr>
      </w:pPr>
    </w:p>
    <w:p w14:paraId="64401BED">
      <w:pPr>
        <w:pStyle w:val="4"/>
        <w:tabs>
          <w:tab w:val="left" w:pos="1657"/>
        </w:tabs>
        <w:spacing w:before="0"/>
      </w:pPr>
      <w:r>
        <w:rPr>
          <w:rFonts w:hint="eastAsia" w:ascii="方正黑体_GBK" w:eastAsia="方正黑体_GBK"/>
          <w:color w:val="231F20"/>
        </w:rPr>
        <w:t>第十四条</w:t>
      </w:r>
      <w:r>
        <w:rPr>
          <w:rFonts w:hint="eastAsia" w:ascii="方正黑体_GBK" w:eastAsia="方正黑体_GBK"/>
          <w:color w:val="231F20"/>
        </w:rPr>
        <w:tab/>
      </w:r>
      <w:r>
        <w:rPr>
          <w:color w:val="231F20"/>
        </w:rPr>
        <w:t>商品房质量</w:t>
      </w:r>
    </w:p>
    <w:p w14:paraId="2F2514C3">
      <w:pPr>
        <w:pStyle w:val="4"/>
        <w:ind w:left="447"/>
      </w:pPr>
      <w:r>
        <w:rPr>
          <w:color w:val="231F20"/>
        </w:rPr>
        <w:t>（一）地基基础和主体结构</w:t>
      </w:r>
    </w:p>
    <w:p w14:paraId="68BFAFE5">
      <w:pPr>
        <w:pStyle w:val="4"/>
      </w:pPr>
      <w:r>
        <w:rPr>
          <w:color w:val="231F20"/>
        </w:rPr>
        <w:t>出卖人承诺该商品房地基基础和主体结构合格，并符合国家及行业标准。</w:t>
      </w:r>
    </w:p>
    <w:p w14:paraId="5524D7CC">
      <w:pPr>
        <w:pStyle w:val="4"/>
        <w:tabs>
          <w:tab w:val="left" w:pos="3441"/>
        </w:tabs>
        <w:spacing w:line="319" w:lineRule="auto"/>
        <w:ind w:left="117" w:right="212" w:firstLine="440"/>
        <w:jc w:val="both"/>
      </w:pPr>
      <w:r>
        <w:rPr>
          <w:color w:val="231F20"/>
        </w:rPr>
        <w:t>经检测不合格的，买受人有权解除合同。买受人解除合同的，应当书面通知出卖人。出卖</w:t>
      </w:r>
      <w:r>
        <w:rPr>
          <w:color w:val="231F20"/>
          <w:spacing w:val="0"/>
        </w:rPr>
        <w:t>人应当自解除合同通知送达之日</w:t>
      </w:r>
      <w:r>
        <w:rPr>
          <w:color w:val="231F20"/>
        </w:rPr>
        <w:t>起</w:t>
      </w:r>
      <w:r>
        <w:rPr>
          <w:color w:val="231F20"/>
          <w:spacing w:val="0"/>
        </w:rPr>
        <w:t xml:space="preserve"> </w:t>
      </w:r>
      <w:r>
        <w:rPr>
          <w:color w:val="231F20"/>
        </w:rPr>
        <w:t>15</w:t>
      </w:r>
      <w:r>
        <w:rPr>
          <w:color w:val="231F20"/>
          <w:spacing w:val="0"/>
        </w:rPr>
        <w:t xml:space="preserve"> 日内退还买受人已付全部房</w:t>
      </w:r>
      <w:r>
        <w:rPr>
          <w:color w:val="231F20"/>
        </w:rPr>
        <w:t>款</w:t>
      </w:r>
      <w:r>
        <w:rPr>
          <w:color w:val="231F20"/>
          <w:spacing w:val="0"/>
        </w:rPr>
        <w:t>（含已付贷款部分</w:t>
      </w:r>
      <w:r>
        <w:rPr>
          <w:color w:val="231F20"/>
          <w:spacing w:val="-110"/>
        </w:rPr>
        <w:t>）</w:t>
      </w:r>
      <w:r>
        <w:rPr>
          <w:color w:val="231F20"/>
          <w:spacing w:val="0"/>
        </w:rPr>
        <w:t>，并</w:t>
      </w:r>
      <w:r>
        <w:rPr>
          <w:color w:val="231F20"/>
        </w:rPr>
        <w:t>自买受人付款之日起，按照</w:t>
      </w:r>
      <w:r>
        <w:rPr>
          <w:color w:val="231F20"/>
          <w:u w:val="single" w:color="231F20"/>
        </w:rPr>
        <w:t xml:space="preserve"> </w:t>
      </w:r>
      <w:r>
        <w:rPr>
          <w:color w:val="231F20"/>
          <w:u w:val="single" w:color="231F20"/>
        </w:rPr>
        <w:tab/>
      </w:r>
      <w:r>
        <w:rPr>
          <w:color w:val="231F20"/>
        </w:rPr>
        <w:t xml:space="preserve">%（不低于中国人民银行公布的同期贷款基准利率）计算给 </w:t>
      </w:r>
      <w:r>
        <w:rPr>
          <w:color w:val="231F20"/>
          <w:spacing w:val="2"/>
        </w:rPr>
        <w:t>付利</w:t>
      </w:r>
      <w:r>
        <w:rPr>
          <w:color w:val="231F20"/>
        </w:rPr>
        <w:t>息</w:t>
      </w:r>
      <w:r>
        <w:rPr>
          <w:color w:val="231F20"/>
          <w:spacing w:val="2"/>
        </w:rPr>
        <w:t>。给买受人造成损失</w:t>
      </w:r>
      <w:r>
        <w:rPr>
          <w:color w:val="231F20"/>
        </w:rPr>
        <w:t>的</w:t>
      </w:r>
      <w:r>
        <w:rPr>
          <w:color w:val="231F20"/>
          <w:spacing w:val="2"/>
        </w:rPr>
        <w:t>，由出卖人支</w:t>
      </w:r>
      <w:r>
        <w:rPr>
          <w:color w:val="231F20"/>
        </w:rPr>
        <w:t>付</w:t>
      </w:r>
      <w:r>
        <w:rPr>
          <w:color w:val="231F20"/>
          <w:spacing w:val="2"/>
        </w:rPr>
        <w:t>【已付房价款一倍</w:t>
      </w:r>
      <w:r>
        <w:rPr>
          <w:color w:val="231F20"/>
          <w:spacing w:val="-110"/>
        </w:rPr>
        <w:t>】</w:t>
      </w:r>
      <w:r>
        <w:rPr>
          <w:color w:val="231F20"/>
          <w:spacing w:val="2"/>
        </w:rPr>
        <w:t>【买受人全部损失】的赔偿</w:t>
      </w:r>
      <w:r>
        <w:rPr>
          <w:color w:val="231F20"/>
        </w:rPr>
        <w:t>金。因此而发生的检测费用由出卖人承担。</w:t>
      </w:r>
    </w:p>
    <w:p w14:paraId="0CCDFB43">
      <w:pPr>
        <w:pStyle w:val="4"/>
        <w:tabs>
          <w:tab w:val="left" w:pos="9078"/>
        </w:tabs>
        <w:spacing w:before="26"/>
      </w:pPr>
      <w:r>
        <w:rPr>
          <w:color w:val="231F20"/>
        </w:rPr>
        <w:t>买受人不解除合同的</w:t>
      </w:r>
      <w:r>
        <w:rPr>
          <w:color w:val="231F20"/>
          <w:u w:val="single" w:color="231F20"/>
        </w:rPr>
        <w:t>，</w:t>
      </w:r>
      <w:r>
        <w:rPr>
          <w:color w:val="231F20"/>
          <w:u w:val="single" w:color="231F20"/>
        </w:rPr>
        <w:tab/>
      </w:r>
      <w:r>
        <w:rPr>
          <w:color w:val="231F20"/>
        </w:rPr>
        <w:t>。</w:t>
      </w:r>
    </w:p>
    <w:p w14:paraId="4499A9DA">
      <w:pPr>
        <w:pStyle w:val="4"/>
        <w:ind w:left="447"/>
      </w:pPr>
      <w:r>
        <w:rPr>
          <w:color w:val="231F20"/>
        </w:rPr>
        <w:t>（二</w:t>
      </w:r>
      <w:r>
        <w:rPr>
          <w:color w:val="231F20"/>
          <w:spacing w:val="-56"/>
        </w:rPr>
        <w:t>）</w:t>
      </w:r>
      <w:r>
        <w:rPr>
          <w:color w:val="231F20"/>
        </w:rPr>
        <w:t>其他质量问题</w:t>
      </w:r>
    </w:p>
    <w:p w14:paraId="4C2B3B7B">
      <w:pPr>
        <w:pStyle w:val="4"/>
        <w:spacing w:line="319" w:lineRule="auto"/>
        <w:ind w:left="117" w:right="209" w:firstLine="440"/>
      </w:pPr>
      <w:r>
        <w:rPr>
          <w:color w:val="231F20"/>
        </w:rPr>
        <w:t>该商品房质量应当符合有关工程质量规范、标准和施工图设计文件的要求。发现除地基基础和主体结构外质量问题的，双方按照以下方式处理：</w:t>
      </w:r>
    </w:p>
    <w:p w14:paraId="5DD0C203">
      <w:pPr>
        <w:pStyle w:val="4"/>
        <w:spacing w:before="26"/>
        <w:ind w:left="447"/>
      </w:pPr>
      <w:r>
        <w:rPr>
          <w:color w:val="231F20"/>
        </w:rPr>
        <w:t>（ 1）及时更换、修理；如给买受人造成损失的，还应当承担相应赔偿责任。</w:t>
      </w:r>
    </w:p>
    <w:p w14:paraId="65661FEC">
      <w:pPr>
        <w:pStyle w:val="4"/>
        <w:tabs>
          <w:tab w:val="left" w:pos="9078"/>
        </w:tabs>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14:paraId="3F8AFDAC">
      <w:pPr>
        <w:pStyle w:val="4"/>
        <w:tabs>
          <w:tab w:val="left" w:pos="6973"/>
        </w:tabs>
        <w:spacing w:line="319" w:lineRule="auto"/>
        <w:ind w:left="117" w:right="205" w:firstLine="330"/>
        <w:jc w:val="both"/>
      </w:pPr>
      <w:r>
        <w:rPr>
          <w:color w:val="231F20"/>
        </w:rPr>
        <w:t>（</w:t>
      </w:r>
      <w:r>
        <w:rPr>
          <w:color w:val="231F20"/>
          <w:spacing w:val="-13"/>
        </w:rPr>
        <w:t xml:space="preserve"> </w:t>
      </w:r>
      <w:r>
        <w:rPr>
          <w:color w:val="231F20"/>
          <w:spacing w:val="2"/>
        </w:rPr>
        <w:t>2）</w:t>
      </w:r>
      <w:r>
        <w:rPr>
          <w:color w:val="231F20"/>
          <w:spacing w:val="5"/>
        </w:rPr>
        <w:t>经过更</w:t>
      </w:r>
      <w:r>
        <w:rPr>
          <w:color w:val="231F20"/>
        </w:rPr>
        <w:t>换</w:t>
      </w:r>
      <w:r>
        <w:rPr>
          <w:color w:val="231F20"/>
          <w:spacing w:val="5"/>
        </w:rPr>
        <w:t>、修</w:t>
      </w:r>
      <w:r>
        <w:rPr>
          <w:color w:val="231F20"/>
        </w:rPr>
        <w:t>理</w:t>
      </w:r>
      <w:r>
        <w:rPr>
          <w:color w:val="231F20"/>
          <w:spacing w:val="5"/>
        </w:rPr>
        <w:t>，仍然严重影响正常使用</w:t>
      </w:r>
      <w:r>
        <w:rPr>
          <w:color w:val="231F20"/>
        </w:rPr>
        <w:t>的</w:t>
      </w:r>
      <w:r>
        <w:rPr>
          <w:color w:val="231F20"/>
          <w:spacing w:val="5"/>
        </w:rPr>
        <w:t>，买受人有权解除合</w:t>
      </w:r>
      <w:r>
        <w:rPr>
          <w:color w:val="231F20"/>
        </w:rPr>
        <w:t>同</w:t>
      </w:r>
      <w:r>
        <w:rPr>
          <w:color w:val="231F20"/>
          <w:spacing w:val="5"/>
        </w:rPr>
        <w:t>。买受人解除合</w:t>
      </w:r>
      <w:r>
        <w:rPr>
          <w:color w:val="231F20"/>
          <w:spacing w:val="2"/>
        </w:rPr>
        <w:t>同</w:t>
      </w:r>
      <w:r>
        <w:rPr>
          <w:color w:val="231F20"/>
        </w:rPr>
        <w:t>的</w:t>
      </w:r>
      <w:r>
        <w:rPr>
          <w:color w:val="231F20"/>
          <w:spacing w:val="2"/>
        </w:rPr>
        <w:t>，应当书面通知出卖</w:t>
      </w:r>
      <w:r>
        <w:rPr>
          <w:color w:val="231F20"/>
        </w:rPr>
        <w:t>人</w:t>
      </w:r>
      <w:r>
        <w:rPr>
          <w:color w:val="231F20"/>
          <w:spacing w:val="2"/>
        </w:rPr>
        <w:t>。出卖人应当自解除合同通知送达之日</w:t>
      </w:r>
      <w:r>
        <w:rPr>
          <w:color w:val="231F20"/>
        </w:rPr>
        <w:t>起</w:t>
      </w:r>
      <w:r>
        <w:rPr>
          <w:color w:val="231F20"/>
          <w:spacing w:val="15"/>
        </w:rPr>
        <w:t xml:space="preserve"> </w:t>
      </w:r>
      <w:r>
        <w:rPr>
          <w:color w:val="231F20"/>
        </w:rPr>
        <w:t>15</w:t>
      </w:r>
      <w:r>
        <w:rPr>
          <w:color w:val="231F20"/>
          <w:spacing w:val="15"/>
        </w:rPr>
        <w:t xml:space="preserve"> </w:t>
      </w:r>
      <w:r>
        <w:rPr>
          <w:color w:val="231F20"/>
          <w:spacing w:val="2"/>
        </w:rPr>
        <w:t>日内退还买受人已付</w:t>
      </w:r>
      <w:r>
        <w:rPr>
          <w:color w:val="231F20"/>
          <w:spacing w:val="5"/>
        </w:rPr>
        <w:t>全部房</w:t>
      </w:r>
      <w:r>
        <w:rPr>
          <w:color w:val="231F20"/>
        </w:rPr>
        <w:t>款</w:t>
      </w:r>
      <w:r>
        <w:rPr>
          <w:color w:val="231F20"/>
          <w:spacing w:val="5"/>
        </w:rPr>
        <w:t>（含已付贷款部分</w:t>
      </w:r>
      <w:r>
        <w:rPr>
          <w:color w:val="231F20"/>
          <w:spacing w:val="-110"/>
        </w:rPr>
        <w:t>）</w:t>
      </w:r>
      <w:r>
        <w:rPr>
          <w:color w:val="231F20"/>
          <w:spacing w:val="5"/>
        </w:rPr>
        <w:t>，并自买受人付款之日</w:t>
      </w:r>
      <w:r>
        <w:rPr>
          <w:color w:val="231F20"/>
        </w:rPr>
        <w:t>起</w:t>
      </w:r>
      <w:r>
        <w:rPr>
          <w:color w:val="231F20"/>
          <w:spacing w:val="5"/>
        </w:rPr>
        <w:t>，按</w:t>
      </w:r>
      <w:r>
        <w:rPr>
          <w:color w:val="231F20"/>
        </w:rPr>
        <w:t>照</w:t>
      </w: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spacing w:val="-1"/>
        </w:rPr>
        <w:t>%</w:t>
      </w:r>
      <w:r>
        <w:rPr>
          <w:color w:val="231F20"/>
          <w:spacing w:val="5"/>
        </w:rPr>
        <w:t>（不低于中国人民银</w:t>
      </w:r>
      <w:r>
        <w:rPr>
          <w:color w:val="231F20"/>
        </w:rPr>
        <w:t>行公布的同期贷款基准利率</w:t>
      </w:r>
      <w:r>
        <w:rPr>
          <w:color w:val="231F20"/>
          <w:spacing w:val="-37"/>
        </w:rPr>
        <w:t>）</w:t>
      </w:r>
      <w:r>
        <w:rPr>
          <w:color w:val="231F20"/>
        </w:rPr>
        <w:t>计算给付利息。给买受人造成损失的，由出卖人承担相应赔偿责任。因此而发生的检测费用由出卖人承担。</w:t>
      </w:r>
    </w:p>
    <w:p w14:paraId="47491E1D">
      <w:pPr>
        <w:pStyle w:val="4"/>
        <w:tabs>
          <w:tab w:val="left" w:pos="9078"/>
        </w:tabs>
        <w:spacing w:before="26"/>
      </w:pPr>
      <w:r>
        <w:rPr>
          <w:color w:val="231F20"/>
        </w:rPr>
        <w:t>买受人不解除合同的</w:t>
      </w:r>
      <w:r>
        <w:rPr>
          <w:color w:val="231F20"/>
          <w:u w:val="single" w:color="231F20"/>
        </w:rPr>
        <w:t>，</w:t>
      </w:r>
      <w:r>
        <w:rPr>
          <w:color w:val="231F20"/>
          <w:u w:val="single" w:color="231F20"/>
        </w:rPr>
        <w:tab/>
      </w:r>
      <w:r>
        <w:rPr>
          <w:color w:val="231F20"/>
        </w:rPr>
        <w:t>。</w:t>
      </w:r>
    </w:p>
    <w:p w14:paraId="02F3E93D">
      <w:pPr>
        <w:spacing w:after="0"/>
        <w:sectPr>
          <w:footerReference r:id="rId9" w:type="default"/>
          <w:footerReference r:id="rId10" w:type="even"/>
          <w:pgSz w:w="11910" w:h="16840"/>
          <w:pgMar w:top="1580" w:right="1200" w:bottom="1020" w:left="1300" w:header="0" w:footer="832" w:gutter="0"/>
          <w:pgNumType w:start="12"/>
          <w:cols w:space="720" w:num="1"/>
        </w:sectPr>
      </w:pPr>
    </w:p>
    <w:p w14:paraId="0B1861B9">
      <w:pPr>
        <w:pStyle w:val="4"/>
        <w:spacing w:before="24"/>
        <w:ind w:left="547"/>
      </w:pPr>
      <w:r>
        <w:rPr>
          <w:color w:val="231F20"/>
        </w:rPr>
        <w:t>（三</w:t>
      </w:r>
      <w:r>
        <w:rPr>
          <w:color w:val="231F20"/>
          <w:spacing w:val="-56"/>
        </w:rPr>
        <w:t>）</w:t>
      </w:r>
      <w:r>
        <w:rPr>
          <w:color w:val="231F20"/>
        </w:rPr>
        <w:t>装饰装修及设备标准</w:t>
      </w:r>
    </w:p>
    <w:p w14:paraId="72E1F0BA">
      <w:pPr>
        <w:pStyle w:val="4"/>
        <w:spacing w:line="319" w:lineRule="auto"/>
        <w:ind w:left="217" w:right="200" w:firstLine="440"/>
      </w:pPr>
      <w:r>
        <w:rPr>
          <w:color w:val="231F20"/>
        </w:rPr>
        <w:t>该商品房应当使用合格的建筑材料、构配件和设备，装置、装修、装饰所用材料的产品质量必须符合国家的强制性标准及双方约定的标准。</w:t>
      </w:r>
    </w:p>
    <w:p w14:paraId="209C5A36">
      <w:pPr>
        <w:pStyle w:val="4"/>
        <w:tabs>
          <w:tab w:val="left" w:pos="7380"/>
          <w:tab w:val="left" w:pos="8379"/>
        </w:tabs>
        <w:spacing w:before="25"/>
        <w:ind w:left="657"/>
      </w:pPr>
      <w:r>
        <w:rPr>
          <w:color w:val="231F20"/>
          <w:spacing w:val="8"/>
        </w:rPr>
        <w:t>不符合上述标准</w:t>
      </w:r>
      <w:r>
        <w:rPr>
          <w:color w:val="231F20"/>
        </w:rPr>
        <w:t>的</w:t>
      </w:r>
      <w:r>
        <w:rPr>
          <w:color w:val="231F20"/>
          <w:spacing w:val="8"/>
        </w:rPr>
        <w:t>，买受人有权要求出卖人按照下列</w:t>
      </w:r>
      <w:r>
        <w:rPr>
          <w:color w:val="231F20"/>
        </w:rPr>
        <w:t>第（</w:t>
      </w:r>
      <w:r>
        <w:rPr>
          <w:color w:val="231F20"/>
          <w:spacing w:val="-27"/>
        </w:rPr>
        <w:t xml:space="preserve"> </w:t>
      </w:r>
      <w:r>
        <w:rPr>
          <w:color w:val="231F20"/>
          <w:spacing w:val="-1"/>
        </w:rPr>
        <w:t>1</w:t>
      </w:r>
      <w:r>
        <w:rPr>
          <w:color w:val="231F20"/>
          <w:spacing w:val="-110"/>
        </w:rPr>
        <w:t>）</w:t>
      </w:r>
      <w:r>
        <w:rPr>
          <w:color w:val="231F20"/>
        </w:rPr>
        <w:t>、</w:t>
      </w:r>
      <w:r>
        <w:rPr>
          <w:color w:val="231F20"/>
        </w:rPr>
        <w:tab/>
      </w:r>
      <w:r>
        <w:rPr>
          <w:color w:val="231F20"/>
        </w:rPr>
        <w:t>、</w:t>
      </w:r>
      <w:r>
        <w:rPr>
          <w:color w:val="231F20"/>
        </w:rPr>
        <w:tab/>
      </w:r>
      <w:r>
        <w:rPr>
          <w:color w:val="231F20"/>
          <w:spacing w:val="8"/>
        </w:rPr>
        <w:t>方式处理</w:t>
      </w:r>
    </w:p>
    <w:p w14:paraId="34BEC920">
      <w:pPr>
        <w:pStyle w:val="4"/>
        <w:spacing w:before="108"/>
        <w:ind w:left="107"/>
      </w:pPr>
      <w:r>
        <w:rPr>
          <w:color w:val="231F20"/>
        </w:rPr>
        <w:t>（可多选）：</w:t>
      </w:r>
    </w:p>
    <w:p w14:paraId="1EFDC47F">
      <w:pPr>
        <w:pStyle w:val="4"/>
        <w:spacing w:before="108"/>
        <w:ind w:left="547"/>
      </w:pPr>
      <w:r>
        <w:rPr>
          <w:color w:val="231F20"/>
        </w:rPr>
        <w:t>（ 1）及时更换、修理；</w:t>
      </w:r>
    </w:p>
    <w:p w14:paraId="6696F731">
      <w:pPr>
        <w:pStyle w:val="4"/>
        <w:spacing w:before="108"/>
        <w:ind w:left="547"/>
      </w:pPr>
      <w:r>
        <w:rPr>
          <w:color w:val="231F20"/>
        </w:rPr>
        <w:t>（ 2）出卖人赔偿双倍的装饰、设备差价；</w:t>
      </w:r>
    </w:p>
    <w:p w14:paraId="5B1C83DF">
      <w:pPr>
        <w:pStyle w:val="4"/>
        <w:tabs>
          <w:tab w:val="left" w:pos="9178"/>
        </w:tabs>
        <w:spacing w:before="108"/>
        <w:ind w:left="547"/>
      </w:pPr>
      <w:r>
        <w:rPr>
          <w:color w:val="231F20"/>
        </w:rPr>
        <w:t>（</w:t>
      </w:r>
      <w:r>
        <w:rPr>
          <w:color w:val="231F20"/>
          <w:spacing w:val="-28"/>
        </w:rPr>
        <w:t xml:space="preserve"> </w:t>
      </w:r>
      <w:r>
        <w:rPr>
          <w:color w:val="231F20"/>
        </w:rPr>
        <w:t>3</w:t>
      </w:r>
      <w:r>
        <w:rPr>
          <w:color w:val="231F20"/>
          <w:u w:val="single" w:color="231F20"/>
        </w:rPr>
        <w:t>）</w:t>
      </w:r>
      <w:r>
        <w:rPr>
          <w:color w:val="231F20"/>
          <w:u w:val="single" w:color="231F20"/>
        </w:rPr>
        <w:tab/>
      </w:r>
      <w:r>
        <w:rPr>
          <w:color w:val="231F20"/>
        </w:rPr>
        <w:t>；</w:t>
      </w:r>
    </w:p>
    <w:p w14:paraId="7291DF3C">
      <w:pPr>
        <w:pStyle w:val="4"/>
        <w:tabs>
          <w:tab w:val="left" w:pos="9178"/>
        </w:tabs>
        <w:spacing w:before="108" w:line="319" w:lineRule="auto"/>
        <w:ind w:left="657" w:right="105" w:hanging="110"/>
      </w:pPr>
      <w:r>
        <w:rPr>
          <w:color w:val="231F20"/>
        </w:rPr>
        <w:t>（</w:t>
      </w:r>
      <w:r>
        <w:rPr>
          <w:color w:val="231F20"/>
          <w:spacing w:val="-28"/>
        </w:rPr>
        <w:t xml:space="preserve"> </w:t>
      </w:r>
      <w:r>
        <w:rPr>
          <w:color w:val="231F20"/>
        </w:rPr>
        <w:t>4</w:t>
      </w:r>
      <w:r>
        <w:rPr>
          <w:color w:val="231F20"/>
          <w:u w:val="single" w:color="231F20"/>
        </w:rPr>
        <w:t>）</w:t>
      </w:r>
      <w:r>
        <w:rPr>
          <w:color w:val="231F20"/>
          <w:u w:val="single" w:color="231F20"/>
        </w:rPr>
        <w:tab/>
      </w:r>
      <w:r>
        <w:rPr>
          <w:color w:val="231F20"/>
        </w:rPr>
        <w:t>。具体装饰装修及相关设备标准的约定见附件七。</w:t>
      </w:r>
    </w:p>
    <w:p w14:paraId="1D514F4F">
      <w:pPr>
        <w:pStyle w:val="4"/>
        <w:spacing w:before="25"/>
        <w:ind w:left="547"/>
      </w:pPr>
      <w:r>
        <w:rPr>
          <w:color w:val="231F20"/>
        </w:rPr>
        <w:t>（四</w:t>
      </w:r>
      <w:r>
        <w:rPr>
          <w:color w:val="231F20"/>
          <w:spacing w:val="-56"/>
        </w:rPr>
        <w:t>）</w:t>
      </w:r>
      <w:r>
        <w:rPr>
          <w:color w:val="231F20"/>
        </w:rPr>
        <w:t>室内空气质量、建筑隔声和民用建筑节能措施</w:t>
      </w:r>
    </w:p>
    <w:p w14:paraId="3CCF8A34">
      <w:pPr>
        <w:pStyle w:val="8"/>
        <w:numPr>
          <w:ilvl w:val="1"/>
          <w:numId w:val="11"/>
        </w:numPr>
        <w:tabs>
          <w:tab w:val="left" w:pos="876"/>
          <w:tab w:val="left" w:pos="9288"/>
        </w:tabs>
        <w:spacing w:before="109" w:after="0" w:line="240" w:lineRule="auto"/>
        <w:ind w:left="875" w:right="0" w:hanging="218"/>
        <w:jc w:val="left"/>
        <w:rPr>
          <w:sz w:val="22"/>
        </w:rPr>
      </w:pPr>
      <w:r>
        <w:rPr>
          <w:color w:val="231F20"/>
          <w:sz w:val="22"/>
        </w:rPr>
        <w:t>该商品房室内空气质量符合【国家</w:t>
      </w:r>
      <w:r>
        <w:rPr>
          <w:color w:val="231F20"/>
          <w:spacing w:val="-110"/>
          <w:sz w:val="22"/>
        </w:rPr>
        <w:t>】</w:t>
      </w:r>
      <w:r>
        <w:rPr>
          <w:color w:val="231F20"/>
          <w:sz w:val="22"/>
        </w:rPr>
        <w:t>【地方】标准，标准名称</w:t>
      </w:r>
      <w:r>
        <w:rPr>
          <w:color w:val="231F20"/>
          <w:sz w:val="22"/>
          <w:u w:val="single" w:color="231F20"/>
        </w:rPr>
        <w:t>：</w:t>
      </w:r>
      <w:r>
        <w:rPr>
          <w:color w:val="231F20"/>
          <w:sz w:val="22"/>
          <w:u w:val="single" w:color="231F20"/>
        </w:rPr>
        <w:tab/>
      </w:r>
    </w:p>
    <w:p w14:paraId="67634A36">
      <w:pPr>
        <w:pStyle w:val="4"/>
        <w:tabs>
          <w:tab w:val="left" w:pos="1657"/>
          <w:tab w:val="left" w:pos="5257"/>
        </w:tabs>
        <w:ind w:left="217"/>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，标准文号</w:t>
      </w:r>
      <w:r>
        <w:rPr>
          <w:color w:val="231F20"/>
          <w:u w:val="single" w:color="231F20"/>
        </w:rPr>
        <w:t>：</w:t>
      </w:r>
      <w:r>
        <w:rPr>
          <w:color w:val="231F20"/>
          <w:u w:val="single" w:color="231F20"/>
        </w:rPr>
        <w:tab/>
      </w:r>
      <w:r>
        <w:rPr>
          <w:color w:val="231F20"/>
        </w:rPr>
        <w:t>。</w:t>
      </w:r>
    </w:p>
    <w:p w14:paraId="7ECB5A64">
      <w:pPr>
        <w:pStyle w:val="4"/>
        <w:tabs>
          <w:tab w:val="left" w:pos="9288"/>
        </w:tabs>
        <w:ind w:left="657"/>
      </w:pPr>
      <w:r>
        <w:rPr>
          <w:color w:val="231F20"/>
        </w:rPr>
        <w:t>该商品房为住宅的，建筑隔声情况符合【国家</w:t>
      </w:r>
      <w:r>
        <w:rPr>
          <w:color w:val="231F20"/>
          <w:spacing w:val="-110"/>
        </w:rPr>
        <w:t>】</w:t>
      </w:r>
      <w:r>
        <w:rPr>
          <w:color w:val="231F20"/>
        </w:rPr>
        <w:t>【地方】标准，标准名称</w:t>
      </w:r>
      <w:r>
        <w:rPr>
          <w:color w:val="231F20"/>
          <w:u w:val="single" w:color="231F20"/>
        </w:rPr>
        <w:t>：</w:t>
      </w:r>
      <w:r>
        <w:rPr>
          <w:color w:val="231F20"/>
          <w:u w:val="single" w:color="231F20"/>
        </w:rPr>
        <w:tab/>
      </w:r>
    </w:p>
    <w:p w14:paraId="4E83E0A1">
      <w:pPr>
        <w:pStyle w:val="4"/>
        <w:tabs>
          <w:tab w:val="left" w:pos="1657"/>
          <w:tab w:val="left" w:pos="5257"/>
        </w:tabs>
        <w:ind w:left="217"/>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，标准文号</w:t>
      </w:r>
      <w:r>
        <w:rPr>
          <w:color w:val="231F20"/>
          <w:u w:val="single" w:color="231F20"/>
        </w:rPr>
        <w:t>：</w:t>
      </w:r>
      <w:r>
        <w:rPr>
          <w:color w:val="231F20"/>
          <w:u w:val="single" w:color="231F20"/>
        </w:rPr>
        <w:tab/>
      </w:r>
      <w:r>
        <w:rPr>
          <w:color w:val="231F20"/>
        </w:rPr>
        <w:t>。</w:t>
      </w:r>
    </w:p>
    <w:p w14:paraId="11A49581">
      <w:pPr>
        <w:pStyle w:val="4"/>
        <w:tabs>
          <w:tab w:val="left" w:pos="2857"/>
        </w:tabs>
        <w:spacing w:line="319" w:lineRule="auto"/>
        <w:ind w:left="217" w:right="105" w:firstLine="440"/>
      </w:pPr>
      <w:r>
        <w:rPr>
          <w:color w:val="231F20"/>
        </w:rPr>
        <w:t>该商品房室内空气质量或建筑隔声情况经检测不符合标准，由出卖人负责整改</w:t>
      </w:r>
      <w:r>
        <w:rPr>
          <w:color w:val="231F20"/>
          <w:spacing w:val="-34"/>
        </w:rPr>
        <w:t>，</w:t>
      </w:r>
      <w:r>
        <w:rPr>
          <w:color w:val="231F20"/>
        </w:rPr>
        <w:t>整改后仍不符合标准的，买受人有权解除合同。买受人解除合同的，应当书面通知出卖人。出卖人应当</w:t>
      </w:r>
      <w:r>
        <w:rPr>
          <w:color w:val="231F20"/>
          <w:spacing w:val="0"/>
        </w:rPr>
        <w:t>自解除合同通知送达之日</w:t>
      </w:r>
      <w:r>
        <w:rPr>
          <w:color w:val="231F20"/>
        </w:rPr>
        <w:t>起</w:t>
      </w:r>
      <w:r>
        <w:rPr>
          <w:color w:val="231F20"/>
          <w:spacing w:val="0"/>
        </w:rPr>
        <w:t xml:space="preserve"> </w:t>
      </w:r>
      <w:r>
        <w:rPr>
          <w:color w:val="231F20"/>
        </w:rPr>
        <w:t>15</w:t>
      </w:r>
      <w:r>
        <w:rPr>
          <w:color w:val="231F20"/>
          <w:spacing w:val="0"/>
        </w:rPr>
        <w:t xml:space="preserve"> 日内退还买受人已付全部房</w:t>
      </w:r>
      <w:r>
        <w:rPr>
          <w:color w:val="231F20"/>
        </w:rPr>
        <w:t>款</w:t>
      </w:r>
      <w:r>
        <w:rPr>
          <w:color w:val="231F20"/>
          <w:spacing w:val="0"/>
        </w:rPr>
        <w:t>（含已付贷款部分</w:t>
      </w:r>
      <w:r>
        <w:rPr>
          <w:color w:val="231F20"/>
          <w:spacing w:val="-110"/>
        </w:rPr>
        <w:t>）</w:t>
      </w:r>
      <w:r>
        <w:rPr>
          <w:color w:val="231F20"/>
          <w:spacing w:val="0"/>
        </w:rPr>
        <w:t>，并自买受</w:t>
      </w:r>
      <w:r>
        <w:rPr>
          <w:color w:val="231F20"/>
        </w:rPr>
        <w:t>人付款之日起，按照</w:t>
      </w:r>
      <w:r>
        <w:rPr>
          <w:color w:val="231F20"/>
          <w:u w:val="single" w:color="231F20"/>
        </w:rPr>
        <w:t xml:space="preserve"> </w:t>
      </w:r>
      <w:r>
        <w:rPr>
          <w:color w:val="231F20"/>
          <w:u w:val="single" w:color="231F20"/>
        </w:rPr>
        <w:tab/>
      </w:r>
      <w:r>
        <w:rPr>
          <w:color w:val="231F20"/>
          <w:spacing w:val="-6"/>
        </w:rPr>
        <w:t>%（</w:t>
      </w:r>
      <w:r>
        <w:rPr>
          <w:color w:val="231F20"/>
        </w:rPr>
        <w:t>不低于中国人民银行公布的同期贷款基准利率</w:t>
      </w:r>
      <w:r>
        <w:rPr>
          <w:color w:val="231F20"/>
          <w:spacing w:val="-12"/>
        </w:rPr>
        <w:t>）</w:t>
      </w:r>
      <w:r>
        <w:rPr>
          <w:color w:val="231F20"/>
        </w:rPr>
        <w:t>计算给付利息。给买受人造成损失的，由出卖人承担相应赔偿责任。经检测不符合标准的，检测费用由出卖人承担，整改后再次检测发生的费用仍由出卖人承担。因整改导致该商品房逾期交付的，出卖人应当承担逾期交付责任。</w:t>
      </w:r>
    </w:p>
    <w:p w14:paraId="4D7D5093">
      <w:pPr>
        <w:pStyle w:val="8"/>
        <w:numPr>
          <w:ilvl w:val="1"/>
          <w:numId w:val="11"/>
        </w:numPr>
        <w:tabs>
          <w:tab w:val="left" w:pos="876"/>
        </w:tabs>
        <w:spacing w:before="26" w:after="0" w:line="240" w:lineRule="auto"/>
        <w:ind w:left="875" w:right="0" w:hanging="218"/>
        <w:jc w:val="left"/>
        <w:rPr>
          <w:sz w:val="22"/>
        </w:rPr>
      </w:pPr>
      <w:r>
        <w:rPr>
          <w:color w:val="231F20"/>
          <w:sz w:val="22"/>
        </w:rPr>
        <w:t>该商品房应当符合国家有关民用建筑节能强制性标准的要求。</w:t>
      </w:r>
    </w:p>
    <w:p w14:paraId="4EEA5581">
      <w:pPr>
        <w:pStyle w:val="4"/>
        <w:spacing w:line="319" w:lineRule="auto"/>
        <w:ind w:left="217" w:right="200" w:firstLine="440"/>
      </w:pPr>
      <w:r>
        <w:rPr>
          <w:color w:val="231F20"/>
        </w:rPr>
        <w:t>未达到标准的，出卖人应当按照相应标准要求补做节能措施，并承担全部费用；给买受人造成损失的，出卖人应当承担相应赔偿责任。</w:t>
      </w:r>
    </w:p>
    <w:p w14:paraId="56016477">
      <w:pPr>
        <w:pStyle w:val="4"/>
        <w:tabs>
          <w:tab w:val="left" w:pos="9178"/>
        </w:tabs>
        <w:spacing w:before="25"/>
        <w:ind w:left="657"/>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14:paraId="387831E0">
      <w:pPr>
        <w:pStyle w:val="4"/>
        <w:tabs>
          <w:tab w:val="left" w:pos="1757"/>
        </w:tabs>
        <w:spacing w:before="102"/>
        <w:ind w:left="657"/>
      </w:pPr>
      <w:r>
        <w:rPr>
          <w:rFonts w:hint="eastAsia" w:ascii="方正黑体_GBK" w:eastAsia="方正黑体_GBK"/>
          <w:color w:val="231F20"/>
        </w:rPr>
        <w:t>第十五条</w:t>
      </w:r>
      <w:r>
        <w:rPr>
          <w:rFonts w:hint="eastAsia" w:ascii="方正黑体_GBK" w:eastAsia="方正黑体_GBK"/>
          <w:color w:val="231F20"/>
        </w:rPr>
        <w:tab/>
      </w:r>
      <w:r>
        <w:rPr>
          <w:color w:val="231F20"/>
        </w:rPr>
        <w:t>保修责任</w:t>
      </w:r>
    </w:p>
    <w:p w14:paraId="5AE506B2">
      <w:pPr>
        <w:pStyle w:val="4"/>
        <w:spacing w:line="319" w:lineRule="auto"/>
        <w:ind w:left="217" w:right="214" w:firstLine="330"/>
        <w:jc w:val="both"/>
      </w:pPr>
      <w:r>
        <w:rPr>
          <w:color w:val="231F20"/>
        </w:rPr>
        <w:t>（一</w:t>
      </w:r>
      <w:r>
        <w:rPr>
          <w:color w:val="231F20"/>
          <w:spacing w:val="-38"/>
        </w:rPr>
        <w:t>）</w:t>
      </w:r>
      <w:r>
        <w:rPr>
          <w:color w:val="231F20"/>
          <w:spacing w:val="-2"/>
        </w:rPr>
        <w:t>商品房实行保修制度。该商品房为住宅的，出卖人自该商品房交付之日起，按照《住宅质量保证书》承诺的内容承担相应的保修责任。该商品房为非住宅的，双方应当签订补充协议详细约定保修范围、保修期限和保修责任等内容。具体内容见附件八。</w:t>
      </w:r>
    </w:p>
    <w:p w14:paraId="7E1958C2">
      <w:pPr>
        <w:pStyle w:val="4"/>
        <w:spacing w:before="26"/>
        <w:ind w:left="547"/>
      </w:pPr>
      <w:r>
        <w:rPr>
          <w:color w:val="231F20"/>
        </w:rPr>
        <w:t>（二</w:t>
      </w:r>
      <w:r>
        <w:rPr>
          <w:color w:val="231F20"/>
          <w:spacing w:val="-56"/>
        </w:rPr>
        <w:t>）</w:t>
      </w:r>
      <w:r>
        <w:rPr>
          <w:color w:val="231F20"/>
        </w:rPr>
        <w:t>下列情形，出卖人不承担保修责任：</w:t>
      </w:r>
    </w:p>
    <w:p w14:paraId="09AC28A5">
      <w:pPr>
        <w:spacing w:after="0"/>
        <w:sectPr>
          <w:pgSz w:w="11910" w:h="16840"/>
          <w:pgMar w:top="1580" w:right="1200" w:bottom="1020" w:left="1200" w:header="0" w:footer="832" w:gutter="0"/>
          <w:cols w:space="720" w:num="1"/>
        </w:sectPr>
      </w:pPr>
    </w:p>
    <w:p w14:paraId="40FD8867">
      <w:pPr>
        <w:pStyle w:val="8"/>
        <w:numPr>
          <w:ilvl w:val="0"/>
          <w:numId w:val="12"/>
        </w:numPr>
        <w:tabs>
          <w:tab w:val="left" w:pos="776"/>
        </w:tabs>
        <w:spacing w:before="24" w:after="0" w:line="240" w:lineRule="auto"/>
        <w:ind w:left="775" w:right="0" w:hanging="218"/>
        <w:jc w:val="left"/>
        <w:rPr>
          <w:sz w:val="22"/>
        </w:rPr>
      </w:pPr>
      <w:r>
        <w:rPr>
          <w:color w:val="231F20"/>
          <w:sz w:val="22"/>
        </w:rPr>
        <w:t>因不可抗力造成的房屋及其附属设施的损害；</w:t>
      </w:r>
    </w:p>
    <w:p w14:paraId="4CE9998D">
      <w:pPr>
        <w:pStyle w:val="8"/>
        <w:numPr>
          <w:ilvl w:val="0"/>
          <w:numId w:val="12"/>
        </w:numPr>
        <w:tabs>
          <w:tab w:val="left" w:pos="776"/>
        </w:tabs>
        <w:spacing w:before="109" w:after="0" w:line="240" w:lineRule="auto"/>
        <w:ind w:left="775" w:right="0" w:hanging="218"/>
        <w:jc w:val="left"/>
        <w:rPr>
          <w:sz w:val="22"/>
        </w:rPr>
      </w:pPr>
      <w:r>
        <w:rPr>
          <w:color w:val="231F20"/>
          <w:sz w:val="22"/>
        </w:rPr>
        <w:t>因买受人不当使用造成的房屋及其附属设施的损害；</w:t>
      </w:r>
    </w:p>
    <w:p w14:paraId="71415521">
      <w:pPr>
        <w:pStyle w:val="8"/>
        <w:numPr>
          <w:ilvl w:val="0"/>
          <w:numId w:val="12"/>
        </w:numPr>
        <w:tabs>
          <w:tab w:val="left" w:pos="722"/>
          <w:tab w:val="left" w:pos="9078"/>
        </w:tabs>
        <w:spacing w:before="109" w:after="0" w:line="240" w:lineRule="auto"/>
        <w:ind w:left="721" w:right="0" w:hanging="164"/>
        <w:jc w:val="left"/>
        <w:rPr>
          <w:sz w:val="22"/>
        </w:rPr>
      </w:pPr>
      <w:r>
        <w:rPr>
          <w:rFonts w:ascii="Times New Roman" w:eastAsia="Times New Roman"/>
          <w:color w:val="231F20"/>
          <w:sz w:val="22"/>
          <w:u w:val="single" w:color="231F20"/>
        </w:rPr>
        <w:t xml:space="preserve"> </w:t>
      </w:r>
      <w:r>
        <w:rPr>
          <w:rFonts w:ascii="Times New Roman" w:eastAsia="Times New Roman"/>
          <w:color w:val="231F20"/>
          <w:sz w:val="22"/>
          <w:u w:val="single" w:color="231F20"/>
        </w:rPr>
        <w:tab/>
      </w:r>
      <w:r>
        <w:rPr>
          <w:color w:val="231F20"/>
          <w:sz w:val="22"/>
        </w:rPr>
        <w:t>。</w:t>
      </w:r>
    </w:p>
    <w:p w14:paraId="599BE99F">
      <w:pPr>
        <w:pStyle w:val="4"/>
        <w:tabs>
          <w:tab w:val="left" w:pos="6864"/>
        </w:tabs>
        <w:spacing w:line="319" w:lineRule="auto"/>
        <w:ind w:left="117" w:right="215" w:firstLine="330"/>
        <w:jc w:val="both"/>
      </w:pPr>
      <w:r>
        <w:rPr>
          <w:color w:val="231F20"/>
          <w:spacing w:val="-28"/>
        </w:rPr>
        <w:t>（三</w:t>
      </w:r>
      <w:r>
        <w:rPr>
          <w:color w:val="231F20"/>
          <w:spacing w:val="2"/>
        </w:rPr>
        <w:t>）在保修期</w:t>
      </w:r>
      <w:r>
        <w:rPr>
          <w:color w:val="231F20"/>
        </w:rPr>
        <w:t>内</w:t>
      </w:r>
      <w:r>
        <w:rPr>
          <w:color w:val="231F20"/>
          <w:spacing w:val="2"/>
        </w:rPr>
        <w:t>，买受人要求维修的书面通知送达出卖</w:t>
      </w:r>
      <w:r>
        <w:rPr>
          <w:color w:val="231F20"/>
        </w:rPr>
        <w:t>人</w:t>
      </w:r>
      <w:r>
        <w:rPr>
          <w:color w:val="231F20"/>
          <w:u w:val="single" w:color="231F20"/>
        </w:rPr>
        <w:t xml:space="preserve"> </w:t>
      </w:r>
      <w:r>
        <w:rPr>
          <w:color w:val="231F20"/>
          <w:u w:val="single" w:color="231F20"/>
        </w:rPr>
        <w:tab/>
      </w:r>
      <w:r>
        <w:rPr>
          <w:color w:val="231F20"/>
          <w:spacing w:val="2"/>
        </w:rPr>
        <w:t>日</w:t>
      </w:r>
      <w:r>
        <w:rPr>
          <w:color w:val="231F20"/>
        </w:rPr>
        <w:t>内</w:t>
      </w:r>
      <w:r>
        <w:rPr>
          <w:color w:val="231F20"/>
          <w:spacing w:val="2"/>
        </w:rPr>
        <w:t>，出卖</w:t>
      </w:r>
      <w:r>
        <w:rPr>
          <w:color w:val="231F20"/>
        </w:rPr>
        <w:t>人</w:t>
      </w:r>
      <w:r>
        <w:rPr>
          <w:color w:val="231F20"/>
          <w:spacing w:val="27"/>
        </w:rPr>
        <w:t xml:space="preserve"> </w:t>
      </w:r>
      <w:r>
        <w:rPr>
          <w:color w:val="231F20"/>
          <w:spacing w:val="6"/>
        </w:rPr>
        <w:t>既不履</w:t>
      </w:r>
      <w:r>
        <w:rPr>
          <w:color w:val="231F20"/>
        </w:rPr>
        <w:t>行</w:t>
      </w:r>
      <w:r>
        <w:rPr>
          <w:color w:val="231F20"/>
          <w:spacing w:val="5"/>
        </w:rPr>
        <w:t>保修义务也不提出书面异议</w:t>
      </w:r>
      <w:r>
        <w:rPr>
          <w:color w:val="231F20"/>
          <w:spacing w:val="2"/>
        </w:rPr>
        <w:t>的</w:t>
      </w:r>
      <w:r>
        <w:rPr>
          <w:color w:val="231F20"/>
          <w:spacing w:val="5"/>
        </w:rPr>
        <w:t>，买受人可以自行或委托他人进行维</w:t>
      </w:r>
      <w:r>
        <w:rPr>
          <w:color w:val="231F20"/>
          <w:spacing w:val="2"/>
        </w:rPr>
        <w:t>修</w:t>
      </w:r>
      <w:r>
        <w:rPr>
          <w:color w:val="231F20"/>
          <w:spacing w:val="5"/>
        </w:rPr>
        <w:t>，维</w:t>
      </w:r>
      <w:r>
        <w:rPr>
          <w:color w:val="231F20"/>
        </w:rPr>
        <w:t>修费用及维修期间造成的其他损失由出卖人承担。</w:t>
      </w:r>
    </w:p>
    <w:p w14:paraId="6B1EA587">
      <w:pPr>
        <w:pStyle w:val="4"/>
        <w:tabs>
          <w:tab w:val="left" w:pos="1657"/>
        </w:tabs>
        <w:spacing w:before="19"/>
      </w:pPr>
      <w:r>
        <w:rPr>
          <w:rFonts w:hint="eastAsia" w:ascii="方正黑体_GBK" w:eastAsia="方正黑体_GBK"/>
          <w:color w:val="231F20"/>
        </w:rPr>
        <w:t>第十六条</w:t>
      </w:r>
      <w:r>
        <w:rPr>
          <w:rFonts w:hint="eastAsia" w:ascii="方正黑体_GBK" w:eastAsia="方正黑体_GBK"/>
          <w:color w:val="231F20"/>
        </w:rPr>
        <w:tab/>
      </w:r>
      <w:r>
        <w:rPr>
          <w:color w:val="231F20"/>
        </w:rPr>
        <w:t>质量担保</w:t>
      </w:r>
    </w:p>
    <w:p w14:paraId="589A538F">
      <w:pPr>
        <w:pStyle w:val="4"/>
        <w:tabs>
          <w:tab w:val="left" w:pos="7377"/>
        </w:tabs>
        <w:spacing w:before="108" w:line="319" w:lineRule="auto"/>
        <w:ind w:right="486"/>
      </w:pPr>
      <w:r>
        <w:rPr>
          <w:color w:val="231F20"/>
        </w:rPr>
        <w:t>出卖人不按照第十四条、第十五条约定承担相关责任的，由</w:t>
      </w:r>
      <w:r>
        <w:rPr>
          <w:color w:val="231F20"/>
          <w:u w:val="single" w:color="231F20"/>
        </w:rPr>
        <w:t xml:space="preserve"> </w:t>
      </w:r>
      <w:r>
        <w:rPr>
          <w:color w:val="231F20"/>
          <w:u w:val="single" w:color="231F20"/>
        </w:rPr>
        <w:tab/>
      </w:r>
      <w:r>
        <w:rPr>
          <w:color w:val="231F20"/>
        </w:rPr>
        <w:t>承担连带责任。关于质量担保的证明见附件九。</w:t>
      </w:r>
    </w:p>
    <w:p w14:paraId="372434CF">
      <w:pPr>
        <w:pStyle w:val="3"/>
        <w:tabs>
          <w:tab w:val="left" w:pos="959"/>
        </w:tabs>
        <w:spacing w:before="181"/>
        <w:ind w:right="98"/>
      </w:pPr>
      <w:r>
        <w:rPr>
          <w:color w:val="231F20"/>
        </w:rPr>
        <w:t>第六章</w:t>
      </w:r>
      <w:r>
        <w:rPr>
          <w:color w:val="231F20"/>
        </w:rPr>
        <w:tab/>
      </w:r>
      <w:r>
        <w:rPr>
          <w:color w:val="231F20"/>
        </w:rPr>
        <w:t>房屋登记</w:t>
      </w:r>
    </w:p>
    <w:p w14:paraId="6A8225C2">
      <w:pPr>
        <w:pStyle w:val="4"/>
        <w:spacing w:before="13"/>
        <w:ind w:left="0"/>
        <w:rPr>
          <w:rFonts w:ascii="方正黑体_GBK"/>
          <w:sz w:val="17"/>
        </w:rPr>
      </w:pPr>
    </w:p>
    <w:p w14:paraId="46D8E5CC">
      <w:pPr>
        <w:pStyle w:val="4"/>
        <w:tabs>
          <w:tab w:val="left" w:pos="1657"/>
        </w:tabs>
        <w:spacing w:before="0"/>
      </w:pPr>
      <w:r>
        <w:rPr>
          <w:rFonts w:hint="eastAsia" w:ascii="方正黑体_GBK" w:eastAsia="方正黑体_GBK"/>
          <w:color w:val="231F20"/>
        </w:rPr>
        <w:t>第十七条</w:t>
      </w:r>
      <w:r>
        <w:rPr>
          <w:rFonts w:hint="eastAsia" w:ascii="方正黑体_GBK" w:eastAsia="方正黑体_GBK"/>
          <w:color w:val="231F20"/>
        </w:rPr>
        <w:tab/>
      </w:r>
      <w:r>
        <w:rPr>
          <w:color w:val="231F20"/>
        </w:rPr>
        <w:t>房屋登记</w:t>
      </w:r>
    </w:p>
    <w:p w14:paraId="5038A7DC">
      <w:pPr>
        <w:pStyle w:val="4"/>
        <w:spacing w:before="108"/>
        <w:ind w:left="447"/>
      </w:pPr>
      <w:r>
        <w:rPr>
          <w:color w:val="231F20"/>
        </w:rPr>
        <w:t>（一</w:t>
      </w:r>
      <w:r>
        <w:rPr>
          <w:color w:val="231F20"/>
          <w:spacing w:val="-56"/>
        </w:rPr>
        <w:t>）</w:t>
      </w:r>
      <w:r>
        <w:rPr>
          <w:color w:val="231F20"/>
        </w:rPr>
        <w:t>双方同意共同向房屋登记机构申请办理该商品房的房屋所有权转移登记。</w:t>
      </w:r>
    </w:p>
    <w:p w14:paraId="471BC552">
      <w:pPr>
        <w:pStyle w:val="4"/>
        <w:tabs>
          <w:tab w:val="left" w:pos="4737"/>
          <w:tab w:val="left" w:pos="6940"/>
        </w:tabs>
        <w:spacing w:before="108" w:line="319" w:lineRule="auto"/>
        <w:ind w:left="117" w:right="215" w:firstLine="330"/>
      </w:pPr>
      <w:r>
        <w:rPr>
          <w:color w:val="231F20"/>
          <w:spacing w:val="2"/>
        </w:rPr>
        <w:t>（二）因出卖人的原</w:t>
      </w:r>
      <w:r>
        <w:rPr>
          <w:color w:val="231F20"/>
        </w:rPr>
        <w:t>因</w:t>
      </w:r>
      <w:r>
        <w:rPr>
          <w:color w:val="231F20"/>
          <w:spacing w:val="2"/>
        </w:rPr>
        <w:t>，买受人未能在该商品房交付之日</w:t>
      </w:r>
      <w:r>
        <w:rPr>
          <w:color w:val="231F20"/>
        </w:rPr>
        <w:t>起</w:t>
      </w:r>
      <w:r>
        <w:rPr>
          <w:color w:val="231F20"/>
          <w:u w:val="single" w:color="231F20"/>
        </w:rPr>
        <w:t xml:space="preserve"> </w:t>
      </w:r>
      <w:r>
        <w:rPr>
          <w:color w:val="231F20"/>
          <w:u w:val="single" w:color="231F20"/>
        </w:rPr>
        <w:tab/>
      </w:r>
      <w:r>
        <w:rPr>
          <w:color w:val="231F20"/>
          <w:spacing w:val="2"/>
        </w:rPr>
        <w:t>日内取得该商品房的</w:t>
      </w:r>
      <w:r>
        <w:rPr>
          <w:color w:val="231F20"/>
        </w:rPr>
        <w:t>房 屋所有权证书的，双方同意按照下列第</w:t>
      </w:r>
      <w:r>
        <w:rPr>
          <w:color w:val="231F20"/>
          <w:u w:val="single" w:color="231F20"/>
        </w:rPr>
        <w:t xml:space="preserve"> </w:t>
      </w:r>
      <w:r>
        <w:rPr>
          <w:color w:val="231F20"/>
          <w:u w:val="single" w:color="231F20"/>
        </w:rPr>
        <w:tab/>
      </w:r>
      <w:r>
        <w:rPr>
          <w:color w:val="231F20"/>
        </w:rPr>
        <w:t>种方式处理：</w:t>
      </w:r>
    </w:p>
    <w:p w14:paraId="3B5E3C34">
      <w:pPr>
        <w:pStyle w:val="8"/>
        <w:numPr>
          <w:ilvl w:val="0"/>
          <w:numId w:val="13"/>
        </w:numPr>
        <w:tabs>
          <w:tab w:val="left" w:pos="776"/>
          <w:tab w:val="left" w:pos="1882"/>
          <w:tab w:val="left" w:pos="6937"/>
        </w:tabs>
        <w:spacing w:before="25" w:after="0" w:line="319" w:lineRule="auto"/>
        <w:ind w:left="117" w:right="213" w:firstLine="440"/>
        <w:jc w:val="both"/>
        <w:rPr>
          <w:sz w:val="22"/>
        </w:rPr>
      </w:pPr>
      <w:r>
        <w:rPr>
          <w:color w:val="231F20"/>
          <w:sz w:val="22"/>
        </w:rPr>
        <w:t>买受人有权解除合同。买受人解除合同的，应当书面通知出卖人。出卖人应当自解除合</w:t>
      </w:r>
      <w:r>
        <w:rPr>
          <w:color w:val="231F20"/>
          <w:spacing w:val="0"/>
          <w:sz w:val="22"/>
        </w:rPr>
        <w:t>同通知送达之日</w:t>
      </w:r>
      <w:r>
        <w:rPr>
          <w:color w:val="231F20"/>
          <w:sz w:val="22"/>
        </w:rPr>
        <w:t>起</w:t>
      </w:r>
      <w:r>
        <w:rPr>
          <w:color w:val="231F20"/>
          <w:spacing w:val="0"/>
          <w:sz w:val="22"/>
        </w:rPr>
        <w:t xml:space="preserve"> </w:t>
      </w:r>
      <w:r>
        <w:rPr>
          <w:color w:val="231F20"/>
          <w:spacing w:val="-1"/>
          <w:sz w:val="22"/>
        </w:rPr>
        <w:t>1</w:t>
      </w:r>
      <w:r>
        <w:rPr>
          <w:color w:val="231F20"/>
          <w:sz w:val="22"/>
        </w:rPr>
        <w:t>5</w:t>
      </w:r>
      <w:r>
        <w:rPr>
          <w:color w:val="231F20"/>
          <w:spacing w:val="0"/>
          <w:sz w:val="22"/>
        </w:rPr>
        <w:t xml:space="preserve"> 日内退还买受人已付全部房</w:t>
      </w:r>
      <w:r>
        <w:rPr>
          <w:color w:val="231F20"/>
          <w:sz w:val="22"/>
        </w:rPr>
        <w:t>款</w:t>
      </w:r>
      <w:r>
        <w:rPr>
          <w:color w:val="231F20"/>
          <w:spacing w:val="0"/>
          <w:sz w:val="22"/>
        </w:rPr>
        <w:t>（含已付贷款部分</w:t>
      </w:r>
      <w:r>
        <w:rPr>
          <w:color w:val="231F20"/>
          <w:spacing w:val="-110"/>
          <w:sz w:val="22"/>
        </w:rPr>
        <w:t>）</w:t>
      </w:r>
      <w:r>
        <w:rPr>
          <w:color w:val="231F20"/>
          <w:spacing w:val="0"/>
          <w:sz w:val="22"/>
        </w:rPr>
        <w:t>，并自买受人付款之</w:t>
      </w:r>
      <w:r>
        <w:rPr>
          <w:color w:val="231F20"/>
          <w:sz w:val="22"/>
        </w:rPr>
        <w:t>日起，按照</w:t>
      </w:r>
      <w:r>
        <w:rPr>
          <w:color w:val="231F20"/>
          <w:sz w:val="22"/>
          <w:u w:val="single" w:color="231F20"/>
        </w:rPr>
        <w:t xml:space="preserve"> </w:t>
      </w:r>
      <w:r>
        <w:rPr>
          <w:color w:val="231F20"/>
          <w:sz w:val="22"/>
          <w:u w:val="single" w:color="231F20"/>
        </w:rPr>
        <w:tab/>
      </w:r>
      <w:r>
        <w:rPr>
          <w:color w:val="231F20"/>
          <w:sz w:val="22"/>
        </w:rPr>
        <w:t>%（不低于中国人民银行公布的同期贷款基准利率）计算给付利息。买受人  不解除合同的，自买受人应当完成房屋所有权登记的期限届满之次日起至实际完成房屋所有权登记之日止，出卖人按日计算向买受人支付全部房价款万分之</w:t>
      </w:r>
      <w:r>
        <w:rPr>
          <w:color w:val="231F20"/>
          <w:sz w:val="22"/>
          <w:u w:val="single" w:color="231F20"/>
        </w:rPr>
        <w:t xml:space="preserve"> </w:t>
      </w:r>
      <w:r>
        <w:rPr>
          <w:color w:val="231F20"/>
          <w:sz w:val="22"/>
          <w:u w:val="single" w:color="231F20"/>
        </w:rPr>
        <w:tab/>
      </w:r>
      <w:r>
        <w:rPr>
          <w:color w:val="231F20"/>
          <w:sz w:val="22"/>
        </w:rPr>
        <w:t>的违约</w:t>
      </w:r>
      <w:r>
        <w:rPr>
          <w:color w:val="231F20"/>
          <w:spacing w:val="52"/>
          <w:sz w:val="22"/>
        </w:rPr>
        <w:t>金</w:t>
      </w:r>
      <w:r>
        <w:rPr>
          <w:color w:val="231F20"/>
          <w:sz w:val="22"/>
        </w:rPr>
        <w:t>。</w:t>
      </w:r>
    </w:p>
    <w:p w14:paraId="75D6C427">
      <w:pPr>
        <w:pStyle w:val="8"/>
        <w:numPr>
          <w:ilvl w:val="0"/>
          <w:numId w:val="13"/>
        </w:numPr>
        <w:tabs>
          <w:tab w:val="left" w:pos="722"/>
          <w:tab w:val="left" w:pos="9078"/>
        </w:tabs>
        <w:spacing w:before="25" w:after="0" w:line="240" w:lineRule="auto"/>
        <w:ind w:left="721" w:right="0" w:hanging="164"/>
        <w:jc w:val="left"/>
        <w:rPr>
          <w:sz w:val="22"/>
        </w:rPr>
      </w:pPr>
      <w:r>
        <w:rPr>
          <w:rFonts w:ascii="Times New Roman" w:eastAsia="Times New Roman"/>
          <w:color w:val="231F20"/>
          <w:sz w:val="22"/>
          <w:u w:val="single" w:color="231F20"/>
        </w:rPr>
        <w:t xml:space="preserve"> </w:t>
      </w:r>
      <w:r>
        <w:rPr>
          <w:rFonts w:ascii="Times New Roman" w:eastAsia="Times New Roman"/>
          <w:color w:val="231F20"/>
          <w:sz w:val="22"/>
          <w:u w:val="single" w:color="231F20"/>
        </w:rPr>
        <w:tab/>
      </w:r>
      <w:r>
        <w:rPr>
          <w:color w:val="231F20"/>
          <w:sz w:val="22"/>
        </w:rPr>
        <w:t>。</w:t>
      </w:r>
    </w:p>
    <w:p w14:paraId="78C1794A">
      <w:pPr>
        <w:pStyle w:val="4"/>
        <w:spacing w:before="108" w:line="319" w:lineRule="auto"/>
        <w:ind w:left="117" w:right="143" w:firstLine="330"/>
      </w:pPr>
      <w:r>
        <w:rPr>
          <w:color w:val="231F20"/>
        </w:rPr>
        <w:t>（三）因买受人的原因未能在约定期限内完成该商品房的房屋所有权转移登记的，出卖人不承担责任。</w:t>
      </w:r>
    </w:p>
    <w:p w14:paraId="7D2E76D1">
      <w:pPr>
        <w:pStyle w:val="3"/>
        <w:tabs>
          <w:tab w:val="left" w:pos="959"/>
        </w:tabs>
        <w:spacing w:before="181"/>
        <w:ind w:right="98"/>
      </w:pPr>
      <w:r>
        <w:rPr>
          <w:color w:val="231F20"/>
        </w:rPr>
        <w:t>第七章</w:t>
      </w:r>
      <w:r>
        <w:rPr>
          <w:color w:val="231F20"/>
        </w:rPr>
        <w:tab/>
      </w:r>
      <w:r>
        <w:rPr>
          <w:color w:val="231F20"/>
        </w:rPr>
        <w:t>物业管理</w:t>
      </w:r>
    </w:p>
    <w:p w14:paraId="1071585A">
      <w:pPr>
        <w:pStyle w:val="4"/>
        <w:spacing w:before="13"/>
        <w:ind w:left="0"/>
        <w:rPr>
          <w:rFonts w:ascii="方正黑体_GBK"/>
          <w:sz w:val="17"/>
        </w:rPr>
      </w:pPr>
    </w:p>
    <w:p w14:paraId="272F668E">
      <w:pPr>
        <w:pStyle w:val="4"/>
        <w:tabs>
          <w:tab w:val="left" w:pos="1657"/>
        </w:tabs>
        <w:spacing w:before="0"/>
      </w:pPr>
      <w:r>
        <w:rPr>
          <w:rFonts w:hint="eastAsia" w:ascii="方正黑体_GBK" w:eastAsia="方正黑体_GBK"/>
          <w:color w:val="231F20"/>
        </w:rPr>
        <w:t>第十八条</w:t>
      </w:r>
      <w:r>
        <w:rPr>
          <w:rFonts w:hint="eastAsia" w:ascii="方正黑体_GBK" w:eastAsia="方正黑体_GBK"/>
          <w:color w:val="231F20"/>
        </w:rPr>
        <w:tab/>
      </w:r>
      <w:r>
        <w:rPr>
          <w:color w:val="231F20"/>
        </w:rPr>
        <w:t>物业管理</w:t>
      </w:r>
    </w:p>
    <w:p w14:paraId="04C63693">
      <w:pPr>
        <w:pStyle w:val="4"/>
        <w:tabs>
          <w:tab w:val="left" w:pos="9078"/>
        </w:tabs>
        <w:spacing w:before="108"/>
        <w:ind w:left="447"/>
      </w:pPr>
      <w:r>
        <w:rPr>
          <w:color w:val="231F20"/>
        </w:rPr>
        <w:t>（一）出卖人依法选聘的前期物业服务企业为</w:t>
      </w:r>
      <w:r>
        <w:rPr>
          <w:color w:val="231F20"/>
          <w:u w:val="single" w:color="231F20"/>
        </w:rPr>
        <w:t xml:space="preserve"> </w:t>
      </w:r>
      <w:r>
        <w:rPr>
          <w:color w:val="231F20"/>
          <w:u w:val="single" w:color="231F20"/>
        </w:rPr>
        <w:tab/>
      </w:r>
      <w:r>
        <w:rPr>
          <w:color w:val="231F20"/>
        </w:rPr>
        <w:t>。</w:t>
      </w:r>
    </w:p>
    <w:p w14:paraId="12E30F60">
      <w:pPr>
        <w:pStyle w:val="4"/>
        <w:tabs>
          <w:tab w:val="left" w:pos="3527"/>
          <w:tab w:val="left" w:pos="4187"/>
          <w:tab w:val="left" w:pos="4847"/>
          <w:tab w:val="left" w:pos="6167"/>
          <w:tab w:val="left" w:pos="6827"/>
          <w:tab w:val="left" w:pos="7487"/>
        </w:tabs>
        <w:spacing w:before="108"/>
        <w:ind w:left="447"/>
      </w:pPr>
      <w:r>
        <w:rPr>
          <w:color w:val="231F20"/>
        </w:rPr>
        <w:t>（二）物业服务时间从</w:t>
      </w:r>
      <w:r>
        <w:rPr>
          <w:color w:val="231F20"/>
          <w:u w:val="single" w:color="231F20"/>
        </w:rPr>
        <w:t xml:space="preserve"> </w:t>
      </w:r>
      <w:r>
        <w:rPr>
          <w:color w:val="231F20"/>
          <w:u w:val="single" w:color="231F20"/>
        </w:rPr>
        <w:tab/>
      </w:r>
      <w:r>
        <w:rPr>
          <w:color w:val="231F20"/>
        </w:rPr>
        <w:t>年</w:t>
      </w:r>
      <w:r>
        <w:rPr>
          <w:color w:val="231F20"/>
          <w:u w:val="single" w:color="231F20"/>
        </w:rPr>
        <w:t xml:space="preserve"> </w:t>
      </w:r>
      <w:r>
        <w:rPr>
          <w:color w:val="231F20"/>
          <w:u w:val="single" w:color="231F20"/>
        </w:rPr>
        <w:tab/>
      </w:r>
      <w:r>
        <w:rPr>
          <w:color w:val="231F20"/>
        </w:rPr>
        <w:t>月</w:t>
      </w:r>
      <w:r>
        <w:rPr>
          <w:color w:val="231F20"/>
          <w:u w:val="single" w:color="231F20"/>
        </w:rPr>
        <w:t xml:space="preserve"> </w:t>
      </w:r>
      <w:r>
        <w:rPr>
          <w:color w:val="231F20"/>
          <w:u w:val="single" w:color="231F20"/>
        </w:rPr>
        <w:tab/>
      </w:r>
      <w:r>
        <w:rPr>
          <w:color w:val="231F20"/>
        </w:rPr>
        <w:t>日到</w:t>
      </w:r>
      <w:r>
        <w:rPr>
          <w:color w:val="231F20"/>
          <w:u w:val="single" w:color="231F20"/>
        </w:rPr>
        <w:t xml:space="preserve"> </w:t>
      </w:r>
      <w:r>
        <w:rPr>
          <w:color w:val="231F20"/>
          <w:u w:val="single" w:color="231F20"/>
        </w:rPr>
        <w:tab/>
      </w:r>
      <w:r>
        <w:rPr>
          <w:color w:val="231F20"/>
        </w:rPr>
        <w:t>年</w:t>
      </w:r>
      <w:r>
        <w:rPr>
          <w:color w:val="231F20"/>
          <w:u w:val="single" w:color="231F20"/>
        </w:rPr>
        <w:t xml:space="preserve"> </w:t>
      </w:r>
      <w:r>
        <w:rPr>
          <w:color w:val="231F20"/>
          <w:u w:val="single" w:color="231F20"/>
        </w:rPr>
        <w:tab/>
      </w:r>
      <w:r>
        <w:rPr>
          <w:color w:val="231F20"/>
        </w:rPr>
        <w:t>月</w:t>
      </w:r>
      <w:r>
        <w:rPr>
          <w:color w:val="231F20"/>
          <w:u w:val="single" w:color="231F20"/>
        </w:rPr>
        <w:t xml:space="preserve"> </w:t>
      </w:r>
      <w:r>
        <w:rPr>
          <w:color w:val="231F20"/>
          <w:u w:val="single" w:color="231F20"/>
        </w:rPr>
        <w:tab/>
      </w:r>
      <w:r>
        <w:rPr>
          <w:color w:val="231F20"/>
        </w:rPr>
        <w:t>日。</w:t>
      </w:r>
    </w:p>
    <w:p w14:paraId="0AD7A375">
      <w:pPr>
        <w:pStyle w:val="4"/>
        <w:tabs>
          <w:tab w:val="left" w:pos="1657"/>
          <w:tab w:val="left" w:pos="7854"/>
        </w:tabs>
        <w:spacing w:before="108" w:line="319" w:lineRule="auto"/>
        <w:ind w:left="117" w:right="209" w:firstLine="330"/>
      </w:pPr>
      <w:r>
        <w:rPr>
          <w:color w:val="231F20"/>
          <w:spacing w:val="5"/>
        </w:rPr>
        <w:t>（三）物业服务期</w:t>
      </w:r>
      <w:r>
        <w:rPr>
          <w:color w:val="231F20"/>
        </w:rPr>
        <w:t>间</w:t>
      </w:r>
      <w:r>
        <w:rPr>
          <w:color w:val="231F20"/>
          <w:spacing w:val="5"/>
        </w:rPr>
        <w:t>，物业收费计费方式</w:t>
      </w:r>
      <w:r>
        <w:rPr>
          <w:color w:val="231F20"/>
        </w:rPr>
        <w:t>为</w:t>
      </w:r>
      <w:r>
        <w:rPr>
          <w:color w:val="231F20"/>
          <w:spacing w:val="5"/>
        </w:rPr>
        <w:t>【包干制</w:t>
      </w:r>
      <w:r>
        <w:rPr>
          <w:color w:val="231F20"/>
          <w:spacing w:val="-110"/>
        </w:rPr>
        <w:t>】</w:t>
      </w:r>
      <w:r>
        <w:rPr>
          <w:color w:val="231F20"/>
          <w:spacing w:val="5"/>
        </w:rPr>
        <w:t>【酬金制</w:t>
      </w:r>
      <w:r>
        <w:rPr>
          <w:color w:val="231F20"/>
          <w:spacing w:val="-110"/>
        </w:rPr>
        <w:t>】</w:t>
      </w:r>
      <w:r>
        <w:rPr>
          <w:color w:val="231F20"/>
        </w:rPr>
        <w:t>【</w:t>
      </w:r>
      <w:r>
        <w:rPr>
          <w:color w:val="231F20"/>
          <w:u w:val="single" w:color="231F20"/>
        </w:rPr>
        <w:t xml:space="preserve"> </w:t>
      </w:r>
      <w:r>
        <w:rPr>
          <w:color w:val="231F20"/>
          <w:u w:val="single" w:color="231F20"/>
        </w:rPr>
        <w:tab/>
      </w:r>
      <w:r>
        <w:rPr>
          <w:color w:val="231F20"/>
          <w:spacing w:val="-83"/>
        </w:rPr>
        <w:t>】</w:t>
      </w:r>
      <w:r>
        <w:rPr>
          <w:color w:val="231F20"/>
          <w:spacing w:val="5"/>
        </w:rPr>
        <w:t>。物</w:t>
      </w:r>
      <w:r>
        <w:rPr>
          <w:color w:val="231F20"/>
        </w:rPr>
        <w:t>业</w:t>
      </w:r>
      <w:r>
        <w:rPr>
          <w:color w:val="231F20"/>
          <w:spacing w:val="22"/>
        </w:rPr>
        <w:t xml:space="preserve"> </w:t>
      </w:r>
      <w:r>
        <w:rPr>
          <w:color w:val="231F20"/>
          <w:spacing w:val="5"/>
        </w:rPr>
        <w:t>服务</w:t>
      </w:r>
      <w:r>
        <w:rPr>
          <w:color w:val="231F20"/>
        </w:rPr>
        <w:t>费为</w:t>
      </w:r>
      <w:r>
        <w:rPr>
          <w:color w:val="231F20"/>
          <w:u w:val="single" w:color="231F20"/>
        </w:rPr>
        <w:t xml:space="preserve"> </w:t>
      </w:r>
      <w:r>
        <w:rPr>
          <w:color w:val="231F20"/>
          <w:u w:val="single" w:color="231F20"/>
        </w:rPr>
        <w:tab/>
      </w:r>
      <w:r>
        <w:rPr>
          <w:color w:val="231F20"/>
        </w:rPr>
        <w:t>元 / 月·平方米（建筑面积</w:t>
      </w:r>
      <w:r>
        <w:rPr>
          <w:color w:val="231F20"/>
          <w:spacing w:val="-83"/>
        </w:rPr>
        <w:t>）</w:t>
      </w:r>
      <w:r>
        <w:rPr>
          <w:color w:val="231F20"/>
        </w:rPr>
        <w:t>。</w:t>
      </w:r>
    </w:p>
    <w:p w14:paraId="189BF227">
      <w:pPr>
        <w:pStyle w:val="4"/>
        <w:spacing w:before="25" w:line="319" w:lineRule="auto"/>
        <w:ind w:left="117" w:right="209" w:firstLine="330"/>
      </w:pPr>
      <w:r>
        <w:rPr>
          <w:color w:val="231F20"/>
        </w:rPr>
        <w:t>（四）买受人同意由出卖人选聘的前期物业服务企业代为查验并承接物业共用部位、共用设施设备，出卖人应当将物业共用部位、共用设施设备承接查验的备案情况书面告知买受人。</w:t>
      </w:r>
    </w:p>
    <w:p w14:paraId="20AF8BE7">
      <w:pPr>
        <w:spacing w:after="0" w:line="319" w:lineRule="auto"/>
        <w:sectPr>
          <w:pgSz w:w="11910" w:h="16840"/>
          <w:pgMar w:top="1580" w:right="1200" w:bottom="1020" w:left="1300" w:header="0" w:footer="832" w:gutter="0"/>
          <w:cols w:space="720" w:num="1"/>
        </w:sectPr>
      </w:pPr>
    </w:p>
    <w:p w14:paraId="06DFAE9A">
      <w:pPr>
        <w:pStyle w:val="4"/>
        <w:spacing w:before="24" w:line="319" w:lineRule="auto"/>
        <w:ind w:left="117" w:right="209" w:firstLine="330"/>
      </w:pPr>
      <w:r>
        <w:rPr>
          <w:color w:val="231F20"/>
        </w:rPr>
        <w:t>（五）买受人已详细阅读前期物业服务合同和临时管理规约，同意由出卖人依法选聘的物业服务企业实施前期物业管理，遵守临时管理规约。</w:t>
      </w:r>
    </w:p>
    <w:p w14:paraId="5CB79D82">
      <w:pPr>
        <w:pStyle w:val="4"/>
        <w:spacing w:before="26" w:line="319" w:lineRule="auto"/>
        <w:ind w:left="117" w:right="209" w:firstLine="330"/>
      </w:pPr>
      <w:r>
        <w:rPr>
          <w:color w:val="231F20"/>
        </w:rPr>
        <w:t>（六）业主大会设立前适用该章约定。业主委员会成立后，由业主大会决定选聘或续聘物业服务企业。</w:t>
      </w:r>
    </w:p>
    <w:p w14:paraId="50CCAA37">
      <w:pPr>
        <w:pStyle w:val="4"/>
        <w:spacing w:before="26"/>
      </w:pPr>
      <w:r>
        <w:rPr>
          <w:color w:val="231F20"/>
        </w:rPr>
        <w:t>该商品房前期物业服务合同、临时管理规约见附件十。</w:t>
      </w:r>
    </w:p>
    <w:p w14:paraId="60BDD05A">
      <w:pPr>
        <w:pStyle w:val="4"/>
        <w:spacing w:before="9"/>
        <w:ind w:left="0"/>
        <w:rPr>
          <w:sz w:val="17"/>
        </w:rPr>
      </w:pPr>
    </w:p>
    <w:p w14:paraId="50B7FD37">
      <w:pPr>
        <w:pStyle w:val="3"/>
        <w:tabs>
          <w:tab w:val="left" w:pos="959"/>
        </w:tabs>
        <w:ind w:right="98"/>
      </w:pPr>
      <w:r>
        <w:rPr>
          <w:color w:val="231F20"/>
        </w:rPr>
        <w:t>第八章</w:t>
      </w:r>
      <w:r>
        <w:rPr>
          <w:color w:val="231F20"/>
        </w:rPr>
        <w:tab/>
      </w:r>
      <w:r>
        <w:rPr>
          <w:color w:val="231F20"/>
        </w:rPr>
        <w:t>其他事项</w:t>
      </w:r>
    </w:p>
    <w:p w14:paraId="7FD7207F">
      <w:pPr>
        <w:pStyle w:val="4"/>
        <w:spacing w:before="14"/>
        <w:ind w:left="0"/>
        <w:rPr>
          <w:rFonts w:ascii="方正黑体_GBK"/>
          <w:sz w:val="17"/>
        </w:rPr>
      </w:pPr>
    </w:p>
    <w:p w14:paraId="21FE72E3">
      <w:pPr>
        <w:pStyle w:val="4"/>
        <w:tabs>
          <w:tab w:val="left" w:pos="1657"/>
        </w:tabs>
        <w:spacing w:before="0"/>
      </w:pPr>
      <w:r>
        <w:rPr>
          <w:rFonts w:hint="eastAsia" w:ascii="方正黑体_GBK" w:eastAsia="方正黑体_GBK"/>
          <w:color w:val="221F1F"/>
        </w:rPr>
        <w:t>第十九条</w:t>
      </w:r>
      <w:r>
        <w:rPr>
          <w:rFonts w:hint="eastAsia" w:ascii="方正黑体_GBK" w:eastAsia="方正黑体_GBK"/>
          <w:color w:val="221F1F"/>
        </w:rPr>
        <w:tab/>
      </w:r>
      <w:r>
        <w:rPr>
          <w:color w:val="221F1F"/>
        </w:rPr>
        <w:t>建筑物区分所有权</w:t>
      </w:r>
    </w:p>
    <w:p w14:paraId="60AF2672">
      <w:pPr>
        <w:pStyle w:val="4"/>
        <w:ind w:left="447"/>
      </w:pPr>
      <w:r>
        <w:rPr>
          <w:color w:val="231F20"/>
        </w:rPr>
        <w:t>（一</w:t>
      </w:r>
      <w:r>
        <w:rPr>
          <w:color w:val="231F20"/>
          <w:spacing w:val="-56"/>
        </w:rPr>
        <w:t>）</w:t>
      </w:r>
      <w:r>
        <w:rPr>
          <w:color w:val="231F20"/>
        </w:rPr>
        <w:t>买受人对其建筑物专有部分享有占有、使用、收益和处分的权利。</w:t>
      </w:r>
    </w:p>
    <w:p w14:paraId="58425B20">
      <w:pPr>
        <w:pStyle w:val="4"/>
        <w:ind w:left="447"/>
      </w:pPr>
      <w:r>
        <w:rPr>
          <w:color w:val="231F20"/>
        </w:rPr>
        <w:t>（二</w:t>
      </w:r>
      <w:r>
        <w:rPr>
          <w:color w:val="231F20"/>
          <w:spacing w:val="-56"/>
        </w:rPr>
        <w:t>）</w:t>
      </w:r>
      <w:r>
        <w:rPr>
          <w:color w:val="231F20"/>
        </w:rPr>
        <w:t>以下部位归业主共有：</w:t>
      </w:r>
    </w:p>
    <w:p w14:paraId="1DF429A5">
      <w:pPr>
        <w:pStyle w:val="8"/>
        <w:numPr>
          <w:ilvl w:val="0"/>
          <w:numId w:val="14"/>
        </w:numPr>
        <w:tabs>
          <w:tab w:val="left" w:pos="777"/>
        </w:tabs>
        <w:spacing w:before="109" w:after="0" w:line="319" w:lineRule="auto"/>
        <w:ind w:left="117" w:right="211" w:firstLine="440"/>
        <w:jc w:val="left"/>
        <w:rPr>
          <w:sz w:val="22"/>
        </w:rPr>
      </w:pPr>
      <w:r>
        <w:rPr>
          <w:color w:val="231F20"/>
          <w:sz w:val="22"/>
        </w:rPr>
        <w:t>建筑物的基础、承重结构、外墙、屋顶等基本结构部分，通道、楼梯、大堂等公共通行部分，消防、公共照明等附属设施、设备，避难层、设备层或者设备间等结构部分；</w:t>
      </w:r>
    </w:p>
    <w:p w14:paraId="789A3E47">
      <w:pPr>
        <w:pStyle w:val="8"/>
        <w:numPr>
          <w:ilvl w:val="0"/>
          <w:numId w:val="14"/>
        </w:numPr>
        <w:tabs>
          <w:tab w:val="left" w:pos="777"/>
        </w:tabs>
        <w:spacing w:before="26" w:after="0" w:line="319" w:lineRule="auto"/>
        <w:ind w:left="117" w:right="208" w:firstLine="440"/>
        <w:jc w:val="both"/>
        <w:rPr>
          <w:sz w:val="22"/>
        </w:rPr>
      </w:pPr>
      <w:r>
        <w:rPr>
          <w:color w:val="231F20"/>
          <w:spacing w:val="1"/>
          <w:sz w:val="22"/>
        </w:rPr>
        <w:t>该商品房所在建筑区划内的道路</w:t>
      </w:r>
      <w:r>
        <w:rPr>
          <w:color w:val="231F20"/>
          <w:spacing w:val="2"/>
          <w:sz w:val="22"/>
        </w:rPr>
        <w:t>（属于城镇公共道路的除外</w:t>
      </w:r>
      <w:r>
        <w:rPr>
          <w:color w:val="231F20"/>
          <w:spacing w:val="-110"/>
          <w:sz w:val="22"/>
        </w:rPr>
        <w:t>）</w:t>
      </w:r>
      <w:r>
        <w:rPr>
          <w:color w:val="231F20"/>
          <w:spacing w:val="0"/>
          <w:sz w:val="22"/>
        </w:rPr>
        <w:t>、绿地</w:t>
      </w:r>
      <w:r>
        <w:rPr>
          <w:color w:val="231F20"/>
          <w:spacing w:val="2"/>
          <w:sz w:val="22"/>
        </w:rPr>
        <w:t>（属于城镇公共绿地或者明示属于个人的除外</w:t>
      </w:r>
      <w:r>
        <w:rPr>
          <w:color w:val="231F20"/>
          <w:spacing w:val="-110"/>
          <w:sz w:val="22"/>
        </w:rPr>
        <w:t>）</w:t>
      </w:r>
      <w:r>
        <w:rPr>
          <w:color w:val="231F20"/>
          <w:spacing w:val="1"/>
          <w:sz w:val="22"/>
        </w:rPr>
        <w:t>、占用业主共有的道路或者其他场地用于停放汽车的车位、物业</w:t>
      </w:r>
      <w:r>
        <w:rPr>
          <w:color w:val="231F20"/>
          <w:sz w:val="22"/>
        </w:rPr>
        <w:t>服务用房；</w:t>
      </w:r>
    </w:p>
    <w:p w14:paraId="2A6E835B">
      <w:pPr>
        <w:pStyle w:val="8"/>
        <w:numPr>
          <w:ilvl w:val="0"/>
          <w:numId w:val="14"/>
        </w:numPr>
        <w:tabs>
          <w:tab w:val="left" w:pos="722"/>
          <w:tab w:val="left" w:pos="9078"/>
        </w:tabs>
        <w:spacing w:before="26" w:after="0" w:line="240" w:lineRule="auto"/>
        <w:ind w:left="721" w:right="0" w:hanging="164"/>
        <w:jc w:val="left"/>
        <w:rPr>
          <w:sz w:val="22"/>
        </w:rPr>
      </w:pPr>
      <w:r>
        <w:rPr>
          <w:rFonts w:ascii="Times New Roman" w:eastAsia="Times New Roman"/>
          <w:color w:val="231F20"/>
          <w:sz w:val="22"/>
          <w:u w:val="single" w:color="231F20"/>
        </w:rPr>
        <w:t xml:space="preserve"> </w:t>
      </w:r>
      <w:r>
        <w:rPr>
          <w:rFonts w:ascii="Times New Roman" w:eastAsia="Times New Roman"/>
          <w:color w:val="231F20"/>
          <w:sz w:val="22"/>
          <w:u w:val="single" w:color="231F20"/>
        </w:rPr>
        <w:tab/>
      </w:r>
      <w:r>
        <w:rPr>
          <w:color w:val="231F20"/>
          <w:sz w:val="22"/>
        </w:rPr>
        <w:t>。</w:t>
      </w:r>
    </w:p>
    <w:p w14:paraId="752F0BA6">
      <w:pPr>
        <w:pStyle w:val="4"/>
        <w:ind w:left="447"/>
      </w:pPr>
      <w:r>
        <w:rPr>
          <w:color w:val="231F20"/>
        </w:rPr>
        <w:t>（三</w:t>
      </w:r>
      <w:r>
        <w:rPr>
          <w:color w:val="231F20"/>
          <w:spacing w:val="-56"/>
        </w:rPr>
        <w:t>）</w:t>
      </w:r>
      <w:r>
        <w:rPr>
          <w:color w:val="231F20"/>
        </w:rPr>
        <w:t>双方对其他配套设施约定如下：</w:t>
      </w:r>
    </w:p>
    <w:p w14:paraId="10B793B4">
      <w:pPr>
        <w:pStyle w:val="8"/>
        <w:numPr>
          <w:ilvl w:val="0"/>
          <w:numId w:val="15"/>
        </w:numPr>
        <w:tabs>
          <w:tab w:val="left" w:pos="776"/>
          <w:tab w:val="left" w:pos="9078"/>
        </w:tabs>
        <w:spacing w:before="109" w:after="0" w:line="240" w:lineRule="auto"/>
        <w:ind w:left="557" w:right="0" w:firstLine="0"/>
        <w:jc w:val="left"/>
        <w:rPr>
          <w:sz w:val="22"/>
        </w:rPr>
      </w:pPr>
      <w:r>
        <w:rPr>
          <w:color w:val="231F20"/>
          <w:sz w:val="22"/>
        </w:rPr>
        <w:t>规划的车位、车库</w:t>
      </w:r>
      <w:r>
        <w:rPr>
          <w:color w:val="231F20"/>
          <w:sz w:val="22"/>
          <w:u w:val="single" w:color="231F20"/>
        </w:rPr>
        <w:t>：</w:t>
      </w:r>
      <w:r>
        <w:rPr>
          <w:color w:val="231F20"/>
          <w:sz w:val="22"/>
          <w:u w:val="single" w:color="231F20"/>
        </w:rPr>
        <w:tab/>
      </w:r>
      <w:r>
        <w:rPr>
          <w:color w:val="231F20"/>
          <w:sz w:val="22"/>
        </w:rPr>
        <w:t>；</w:t>
      </w:r>
    </w:p>
    <w:p w14:paraId="2566684F">
      <w:pPr>
        <w:pStyle w:val="8"/>
        <w:numPr>
          <w:ilvl w:val="0"/>
          <w:numId w:val="15"/>
        </w:numPr>
        <w:tabs>
          <w:tab w:val="left" w:pos="776"/>
          <w:tab w:val="left" w:pos="9078"/>
        </w:tabs>
        <w:spacing w:before="109" w:after="0" w:line="316" w:lineRule="auto"/>
        <w:ind w:left="557" w:right="105" w:firstLine="0"/>
        <w:jc w:val="both"/>
        <w:rPr>
          <w:sz w:val="22"/>
        </w:rPr>
      </w:pPr>
      <w:r>
        <w:rPr>
          <w:color w:val="231F20"/>
          <w:sz w:val="22"/>
        </w:rPr>
        <w:t>会所</w:t>
      </w:r>
      <w:r>
        <w:rPr>
          <w:color w:val="231F20"/>
          <w:sz w:val="22"/>
          <w:u w:val="single" w:color="231F20"/>
        </w:rPr>
        <w:t>：</w:t>
      </w:r>
      <w:r>
        <w:rPr>
          <w:color w:val="231F20"/>
          <w:sz w:val="22"/>
          <w:u w:val="single" w:color="231F20"/>
        </w:rPr>
        <w:tab/>
      </w:r>
      <w:r>
        <w:rPr>
          <w:color w:val="231F20"/>
          <w:sz w:val="22"/>
        </w:rPr>
        <w:t>； 3.</w:t>
      </w:r>
      <w:r>
        <w:rPr>
          <w:color w:val="231F20"/>
          <w:sz w:val="22"/>
          <w:u w:val="single" w:color="231F20"/>
        </w:rPr>
        <w:t xml:space="preserve"> </w:t>
      </w:r>
      <w:r>
        <w:rPr>
          <w:color w:val="231F20"/>
          <w:sz w:val="22"/>
          <w:u w:val="single" w:color="231F20"/>
        </w:rPr>
        <w:tab/>
      </w:r>
      <w:r>
        <w:rPr>
          <w:color w:val="231F20"/>
          <w:sz w:val="22"/>
        </w:rPr>
        <w:t>。</w:t>
      </w:r>
      <w:r>
        <w:rPr>
          <w:rFonts w:hint="eastAsia" w:ascii="方正黑体_GBK" w:eastAsia="方正黑体_GBK"/>
          <w:color w:val="231F20"/>
          <w:sz w:val="22"/>
        </w:rPr>
        <w:t xml:space="preserve">第二十条  </w:t>
      </w:r>
      <w:r>
        <w:rPr>
          <w:rFonts w:hint="eastAsia" w:ascii="方正黑体_GBK" w:eastAsia="方正黑体_GBK"/>
          <w:color w:val="231F20"/>
          <w:spacing w:val="35"/>
          <w:sz w:val="22"/>
        </w:rPr>
        <w:t xml:space="preserve"> </w:t>
      </w:r>
      <w:r>
        <w:rPr>
          <w:color w:val="231F20"/>
          <w:sz w:val="22"/>
        </w:rPr>
        <w:t>税费</w:t>
      </w:r>
    </w:p>
    <w:p w14:paraId="05F14F20">
      <w:pPr>
        <w:pStyle w:val="4"/>
        <w:spacing w:before="25"/>
      </w:pPr>
      <w:r>
        <w:rPr>
          <w:color w:val="231F20"/>
        </w:rPr>
        <w:t>双方应当按照国家的有关规定，向相应部门缴纳因该商品房买卖发生的税费。</w:t>
      </w:r>
    </w:p>
    <w:p w14:paraId="2B26B91A">
      <w:pPr>
        <w:pStyle w:val="4"/>
        <w:tabs>
          <w:tab w:val="left" w:pos="1877"/>
        </w:tabs>
        <w:spacing w:before="102"/>
      </w:pPr>
      <w:r>
        <w:rPr>
          <w:rFonts w:hint="eastAsia" w:ascii="方正黑体_GBK" w:eastAsia="方正黑体_GBK"/>
          <w:color w:val="231F20"/>
        </w:rPr>
        <w:t>第二十一条</w:t>
      </w:r>
      <w:r>
        <w:rPr>
          <w:rFonts w:hint="eastAsia" w:ascii="方正黑体_GBK" w:eastAsia="方正黑体_GBK"/>
          <w:color w:val="231F20"/>
        </w:rPr>
        <w:tab/>
      </w:r>
      <w:r>
        <w:rPr>
          <w:color w:val="231F20"/>
        </w:rPr>
        <w:t>销售和使用承诺</w:t>
      </w:r>
    </w:p>
    <w:p w14:paraId="7E12AC37">
      <w:pPr>
        <w:pStyle w:val="8"/>
        <w:numPr>
          <w:ilvl w:val="0"/>
          <w:numId w:val="16"/>
        </w:numPr>
        <w:tabs>
          <w:tab w:val="left" w:pos="776"/>
        </w:tabs>
        <w:spacing w:before="109" w:after="0" w:line="240" w:lineRule="auto"/>
        <w:ind w:left="117" w:right="0" w:firstLine="440"/>
        <w:jc w:val="left"/>
        <w:rPr>
          <w:sz w:val="22"/>
        </w:rPr>
      </w:pPr>
      <w:r>
        <w:rPr>
          <w:color w:val="231F20"/>
          <w:sz w:val="22"/>
        </w:rPr>
        <w:t>出卖人承诺不采取分割拆零销售、返本销售或者变相返本销售的方式销售商品房。</w:t>
      </w:r>
    </w:p>
    <w:p w14:paraId="70FC0D94">
      <w:pPr>
        <w:pStyle w:val="8"/>
        <w:numPr>
          <w:ilvl w:val="0"/>
          <w:numId w:val="16"/>
        </w:numPr>
        <w:tabs>
          <w:tab w:val="left" w:pos="776"/>
        </w:tabs>
        <w:spacing w:before="109" w:after="0" w:line="319" w:lineRule="auto"/>
        <w:ind w:left="117" w:right="212" w:firstLine="440"/>
        <w:jc w:val="left"/>
        <w:rPr>
          <w:sz w:val="22"/>
        </w:rPr>
      </w:pPr>
      <w:r>
        <w:rPr>
          <w:color w:val="231F20"/>
          <w:sz w:val="22"/>
        </w:rPr>
        <w:t>出卖人承诺按照规划用途进行建设和出售，不擅自改变该商品房使用性质，并按照规划用途办理房屋登记。出卖人不得擅自改变与该商品房有关的共用部位和设施的使用性质。</w:t>
      </w:r>
    </w:p>
    <w:p w14:paraId="63C6496E">
      <w:pPr>
        <w:pStyle w:val="8"/>
        <w:numPr>
          <w:ilvl w:val="0"/>
          <w:numId w:val="16"/>
        </w:numPr>
        <w:tabs>
          <w:tab w:val="left" w:pos="776"/>
        </w:tabs>
        <w:spacing w:before="25" w:after="0" w:line="319" w:lineRule="auto"/>
        <w:ind w:left="117" w:right="210" w:firstLine="440"/>
        <w:jc w:val="left"/>
        <w:rPr>
          <w:sz w:val="22"/>
        </w:rPr>
      </w:pPr>
      <w:r>
        <w:rPr>
          <w:color w:val="231F20"/>
          <w:sz w:val="22"/>
        </w:rPr>
        <w:t>出卖人承诺对商品房的销售，不涉及依法或者依规划属于买受人共有的共用部位和设施的处分。</w:t>
      </w:r>
    </w:p>
    <w:p w14:paraId="420F73A9">
      <w:pPr>
        <w:pStyle w:val="8"/>
        <w:numPr>
          <w:ilvl w:val="0"/>
          <w:numId w:val="16"/>
        </w:numPr>
        <w:tabs>
          <w:tab w:val="left" w:pos="776"/>
        </w:tabs>
        <w:spacing w:before="25" w:after="0" w:line="240" w:lineRule="auto"/>
        <w:ind w:left="117" w:right="0" w:firstLine="440"/>
        <w:jc w:val="left"/>
        <w:rPr>
          <w:sz w:val="22"/>
        </w:rPr>
      </w:pPr>
      <w:r>
        <w:rPr>
          <w:color w:val="231F20"/>
          <w:sz w:val="22"/>
        </w:rPr>
        <w:t>出卖人承诺已将遮挡或妨碍房屋正常使用的情况告知买受人。具体内容见附件十一。</w:t>
      </w:r>
    </w:p>
    <w:p w14:paraId="43760275">
      <w:pPr>
        <w:pStyle w:val="8"/>
        <w:numPr>
          <w:ilvl w:val="0"/>
          <w:numId w:val="16"/>
        </w:numPr>
        <w:tabs>
          <w:tab w:val="left" w:pos="776"/>
          <w:tab w:val="left" w:pos="9078"/>
        </w:tabs>
        <w:spacing w:before="109" w:after="0" w:line="319" w:lineRule="auto"/>
        <w:ind w:left="557" w:right="105" w:firstLine="0"/>
        <w:jc w:val="left"/>
        <w:rPr>
          <w:sz w:val="22"/>
        </w:rPr>
      </w:pPr>
      <w:r>
        <w:rPr>
          <w:color w:val="231F20"/>
          <w:sz w:val="22"/>
        </w:rPr>
        <w:t>买受人使用该商品房期间，不得擅自改变该商品房的用途、建筑主体结构和承重结构。 6.</w:t>
      </w:r>
      <w:r>
        <w:rPr>
          <w:color w:val="231F20"/>
          <w:sz w:val="22"/>
          <w:u w:val="single" w:color="231F20"/>
        </w:rPr>
        <w:t xml:space="preserve"> </w:t>
      </w:r>
      <w:r>
        <w:rPr>
          <w:color w:val="231F20"/>
          <w:sz w:val="22"/>
          <w:u w:val="single" w:color="231F20"/>
        </w:rPr>
        <w:tab/>
      </w:r>
      <w:r>
        <w:rPr>
          <w:color w:val="231F20"/>
          <w:sz w:val="22"/>
        </w:rPr>
        <w:t>。</w:t>
      </w:r>
    </w:p>
    <w:p w14:paraId="45964D6C">
      <w:pPr>
        <w:spacing w:after="0" w:line="319" w:lineRule="auto"/>
        <w:jc w:val="left"/>
        <w:rPr>
          <w:sz w:val="22"/>
        </w:rPr>
        <w:sectPr>
          <w:pgSz w:w="11910" w:h="16840"/>
          <w:pgMar w:top="1580" w:right="1200" w:bottom="1020" w:left="1300" w:header="0" w:footer="832" w:gutter="0"/>
          <w:cols w:space="720" w:num="1"/>
        </w:sectPr>
      </w:pPr>
    </w:p>
    <w:p w14:paraId="55A690F3">
      <w:pPr>
        <w:pStyle w:val="4"/>
        <w:tabs>
          <w:tab w:val="left" w:pos="9178"/>
        </w:tabs>
        <w:spacing w:before="24"/>
        <w:ind w:left="657"/>
      </w:pPr>
      <w:r>
        <w:rPr>
          <w:color w:val="231F20"/>
        </w:rPr>
        <w:t>7.</w:t>
      </w:r>
      <w:r>
        <w:rPr>
          <w:color w:val="231F20"/>
          <w:u w:val="single" w:color="231F20"/>
        </w:rPr>
        <w:t xml:space="preserve"> </w:t>
      </w:r>
      <w:r>
        <w:rPr>
          <w:color w:val="231F20"/>
          <w:u w:val="single" w:color="231F20"/>
        </w:rPr>
        <w:tab/>
      </w:r>
      <w:r>
        <w:rPr>
          <w:color w:val="231F20"/>
        </w:rPr>
        <w:t>。</w:t>
      </w:r>
    </w:p>
    <w:p w14:paraId="1E02DD96">
      <w:pPr>
        <w:pStyle w:val="4"/>
        <w:tabs>
          <w:tab w:val="left" w:pos="1977"/>
        </w:tabs>
        <w:spacing w:before="103"/>
        <w:ind w:left="657"/>
      </w:pPr>
      <w:r>
        <w:rPr>
          <w:rFonts w:hint="eastAsia" w:ascii="方正黑体_GBK" w:eastAsia="方正黑体_GBK"/>
          <w:color w:val="231F20"/>
        </w:rPr>
        <w:t>第二十二条</w:t>
      </w:r>
      <w:r>
        <w:rPr>
          <w:rFonts w:hint="eastAsia" w:ascii="方正黑体_GBK" w:eastAsia="方正黑体_GBK"/>
          <w:color w:val="231F20"/>
        </w:rPr>
        <w:tab/>
      </w:r>
      <w:r>
        <w:rPr>
          <w:color w:val="231F20"/>
        </w:rPr>
        <w:t>送达</w:t>
      </w:r>
    </w:p>
    <w:p w14:paraId="2C82ED4F">
      <w:pPr>
        <w:pStyle w:val="4"/>
        <w:tabs>
          <w:tab w:val="left" w:pos="6560"/>
          <w:tab w:val="left" w:pos="7592"/>
        </w:tabs>
        <w:spacing w:line="319" w:lineRule="auto"/>
        <w:ind w:left="217" w:right="105" w:firstLine="440"/>
      </w:pPr>
      <w:r>
        <w:rPr>
          <w:color w:val="221F1F"/>
          <w:spacing w:val="5"/>
        </w:rPr>
        <w:t>出卖人和买受人保证在本合同中记载的通讯地</w:t>
      </w:r>
      <w:r>
        <w:rPr>
          <w:color w:val="221F1F"/>
          <w:spacing w:val="2"/>
        </w:rPr>
        <w:t>址</w:t>
      </w:r>
      <w:r>
        <w:rPr>
          <w:color w:val="221F1F"/>
          <w:spacing w:val="5"/>
        </w:rPr>
        <w:t>、联系电话均真实有</w:t>
      </w:r>
      <w:r>
        <w:rPr>
          <w:color w:val="221F1F"/>
          <w:spacing w:val="2"/>
        </w:rPr>
        <w:t>效</w:t>
      </w:r>
      <w:r>
        <w:rPr>
          <w:color w:val="221F1F"/>
          <w:spacing w:val="5"/>
        </w:rPr>
        <w:t>。任何</w:t>
      </w:r>
      <w:r>
        <w:rPr>
          <w:color w:val="221F1F"/>
        </w:rPr>
        <w:t>根据本合同发出的文件，均应采用书面形式，</w:t>
      </w:r>
      <w:r>
        <w:rPr>
          <w:color w:val="221F1F"/>
          <w:spacing w:val="35"/>
        </w:rPr>
        <w:t>以</w:t>
      </w:r>
      <w:r>
        <w:rPr>
          <w:color w:val="221F1F"/>
          <w:spacing w:val="-36"/>
        </w:rPr>
        <w:t>【</w:t>
      </w:r>
      <w:r>
        <w:rPr>
          <w:color w:val="221F1F"/>
        </w:rPr>
        <w:t>邮政快</w:t>
      </w:r>
      <w:r>
        <w:rPr>
          <w:color w:val="221F1F"/>
          <w:spacing w:val="-36"/>
        </w:rPr>
        <w:t>递</w:t>
      </w:r>
      <w:r>
        <w:rPr>
          <w:color w:val="221F1F"/>
          <w:spacing w:val="-145"/>
        </w:rPr>
        <w:t>】</w:t>
      </w:r>
      <w:r>
        <w:rPr>
          <w:color w:val="221F1F"/>
          <w:spacing w:val="-36"/>
        </w:rPr>
        <w:t>【</w:t>
      </w:r>
      <w:r>
        <w:rPr>
          <w:color w:val="221F1F"/>
        </w:rPr>
        <w:t>邮寄挂号</w:t>
      </w:r>
      <w:r>
        <w:rPr>
          <w:color w:val="221F1F"/>
          <w:spacing w:val="-36"/>
        </w:rPr>
        <w:t>信</w:t>
      </w:r>
      <w:r>
        <w:rPr>
          <w:color w:val="221F1F"/>
          <w:spacing w:val="-145"/>
        </w:rPr>
        <w:t>】</w:t>
      </w:r>
      <w:r>
        <w:rPr>
          <w:color w:val="221F1F"/>
        </w:rPr>
        <w:t>【</w:t>
      </w:r>
      <w:r>
        <w:rPr>
          <w:color w:val="231F20"/>
          <w:u w:val="single" w:color="231F20"/>
        </w:rPr>
        <w:t xml:space="preserve"> </w:t>
      </w:r>
      <w:r>
        <w:rPr>
          <w:color w:val="231F20"/>
          <w:u w:val="single" w:color="231F20"/>
        </w:rPr>
        <w:tab/>
      </w:r>
      <w:r>
        <w:rPr>
          <w:color w:val="231F20"/>
        </w:rPr>
        <w:t>】</w:t>
      </w:r>
      <w:r>
        <w:rPr>
          <w:color w:val="221F1F"/>
          <w:spacing w:val="5"/>
        </w:rPr>
        <w:t>方式送达对</w:t>
      </w:r>
      <w:r>
        <w:rPr>
          <w:color w:val="221F1F"/>
          <w:spacing w:val="2"/>
        </w:rPr>
        <w:t>方</w:t>
      </w:r>
      <w:r>
        <w:rPr>
          <w:color w:val="221F1F"/>
        </w:rPr>
        <w:t xml:space="preserve">。 </w:t>
      </w:r>
      <w:r>
        <w:rPr>
          <w:color w:val="221F1F"/>
          <w:spacing w:val="6"/>
        </w:rPr>
        <w:t>任何一方变更通讯地</w:t>
      </w:r>
      <w:r>
        <w:rPr>
          <w:color w:val="221F1F"/>
          <w:spacing w:val="2"/>
        </w:rPr>
        <w:t>址</w:t>
      </w:r>
      <w:r>
        <w:rPr>
          <w:color w:val="221F1F"/>
          <w:spacing w:val="6"/>
        </w:rPr>
        <w:t>、联系电话</w:t>
      </w:r>
      <w:r>
        <w:rPr>
          <w:color w:val="221F1F"/>
          <w:spacing w:val="2"/>
        </w:rPr>
        <w:t>的</w:t>
      </w:r>
      <w:r>
        <w:rPr>
          <w:color w:val="221F1F"/>
          <w:spacing w:val="6"/>
        </w:rPr>
        <w:t>，应在变更之日</w:t>
      </w:r>
      <w:r>
        <w:rPr>
          <w:color w:val="221F1F"/>
        </w:rPr>
        <w:t>起</w:t>
      </w:r>
      <w:r>
        <w:rPr>
          <w:color w:val="221F1F"/>
          <w:u w:val="single" w:color="231F20"/>
        </w:rPr>
        <w:t xml:space="preserve"> </w:t>
      </w:r>
      <w:r>
        <w:rPr>
          <w:color w:val="221F1F"/>
          <w:u w:val="single" w:color="231F20"/>
        </w:rPr>
        <w:tab/>
      </w:r>
      <w:r>
        <w:rPr>
          <w:color w:val="221F1F"/>
        </w:rPr>
        <w:t>日</w:t>
      </w:r>
      <w:r>
        <w:rPr>
          <w:color w:val="221F1F"/>
          <w:spacing w:val="6"/>
        </w:rPr>
        <w:t>内书面通知对</w:t>
      </w:r>
      <w:r>
        <w:rPr>
          <w:color w:val="221F1F"/>
          <w:spacing w:val="2"/>
        </w:rPr>
        <w:t>方</w:t>
      </w:r>
      <w:r>
        <w:rPr>
          <w:color w:val="221F1F"/>
          <w:spacing w:val="6"/>
        </w:rPr>
        <w:t xml:space="preserve">。变更的 </w:t>
      </w:r>
      <w:r>
        <w:rPr>
          <w:color w:val="221F1F"/>
          <w:spacing w:val="2"/>
        </w:rPr>
        <w:t>一方未履行通知义务导致送达不能的，应承担相应的法律</w:t>
      </w:r>
      <w:r>
        <w:rPr>
          <w:color w:val="221F1F"/>
        </w:rPr>
        <w:t>责任。</w:t>
      </w:r>
    </w:p>
    <w:p w14:paraId="2900BF45">
      <w:pPr>
        <w:pStyle w:val="4"/>
        <w:tabs>
          <w:tab w:val="left" w:pos="1977"/>
        </w:tabs>
        <w:spacing w:before="19"/>
        <w:ind w:left="657"/>
      </w:pPr>
      <w:r>
        <w:rPr>
          <w:rFonts w:hint="eastAsia" w:ascii="方正黑体_GBK" w:eastAsia="方正黑体_GBK"/>
          <w:color w:val="231F20"/>
        </w:rPr>
        <w:t>第二十三条</w:t>
      </w:r>
      <w:r>
        <w:rPr>
          <w:rFonts w:hint="eastAsia" w:ascii="方正黑体_GBK" w:eastAsia="方正黑体_GBK"/>
          <w:color w:val="231F20"/>
        </w:rPr>
        <w:tab/>
      </w:r>
      <w:r>
        <w:rPr>
          <w:color w:val="231F20"/>
        </w:rPr>
        <w:t>买受人信息保护</w:t>
      </w:r>
    </w:p>
    <w:p w14:paraId="77374B94">
      <w:pPr>
        <w:pStyle w:val="4"/>
        <w:spacing w:line="319" w:lineRule="auto"/>
        <w:ind w:left="217" w:right="212" w:firstLine="440"/>
        <w:jc w:val="both"/>
      </w:pPr>
      <w:r>
        <w:rPr>
          <w:color w:val="231F20"/>
          <w:spacing w:val="-4"/>
        </w:rPr>
        <w:t>出卖人对买受人信息负有保密义务。非因法律、法规规定或国家安全机关、公安机关、检</w:t>
      </w:r>
      <w:r>
        <w:rPr>
          <w:color w:val="231F20"/>
          <w:spacing w:val="-7"/>
        </w:rPr>
        <w:t>察机关、审判机关、纪检监察部门执行公务的需要，未经买受人书面同意，出卖人及其销售人员</w:t>
      </w:r>
      <w:r>
        <w:rPr>
          <w:color w:val="231F20"/>
          <w:spacing w:val="-5"/>
        </w:rPr>
        <w:t>和相关工作人员不得对外披露买受人信息，或将买受人信息用于履行本合同之外的其他用途。</w:t>
      </w:r>
    </w:p>
    <w:p w14:paraId="6D61FDC5">
      <w:pPr>
        <w:pStyle w:val="4"/>
        <w:tabs>
          <w:tab w:val="left" w:pos="1977"/>
        </w:tabs>
        <w:spacing w:before="20"/>
        <w:ind w:left="657"/>
      </w:pPr>
      <w:r>
        <w:rPr>
          <w:rFonts w:hint="eastAsia" w:ascii="方正黑体_GBK" w:eastAsia="方正黑体_GBK"/>
          <w:color w:val="231F20"/>
        </w:rPr>
        <w:t>第二十四条</w:t>
      </w:r>
      <w:r>
        <w:rPr>
          <w:rFonts w:hint="eastAsia" w:ascii="方正黑体_GBK" w:eastAsia="方正黑体_GBK"/>
          <w:color w:val="231F20"/>
        </w:rPr>
        <w:tab/>
      </w:r>
      <w:r>
        <w:rPr>
          <w:color w:val="231F20"/>
        </w:rPr>
        <w:t>争议解决方式</w:t>
      </w:r>
    </w:p>
    <w:p w14:paraId="5C3BA1A4">
      <w:pPr>
        <w:pStyle w:val="4"/>
        <w:tabs>
          <w:tab w:val="left" w:pos="1977"/>
        </w:tabs>
        <w:spacing w:before="102"/>
        <w:ind w:left="657"/>
        <w:rPr>
          <w:rFonts w:hint="eastAsia"/>
          <w:color w:val="231F20"/>
        </w:rPr>
      </w:pPr>
      <w:bookmarkStart w:id="0" w:name="_GoBack"/>
      <w:bookmarkEnd w:id="0"/>
      <w:r>
        <w:rPr>
          <w:rFonts w:hint="eastAsia"/>
          <w:color w:val="231F20"/>
        </w:rPr>
        <w:t>本合同在履行过程中发生的争议，由双方当事人协商解决，也可通过消费者协会等相关机构调解；或按以下方</w:t>
      </w:r>
    </w:p>
    <w:p w14:paraId="07ACF045">
      <w:pPr>
        <w:pStyle w:val="4"/>
        <w:tabs>
          <w:tab w:val="left" w:pos="1977"/>
        </w:tabs>
        <w:spacing w:before="102"/>
        <w:ind w:left="657"/>
        <w:rPr>
          <w:rFonts w:hint="eastAsia"/>
          <w:color w:val="231F20"/>
        </w:rPr>
      </w:pPr>
      <w:r>
        <w:rPr>
          <w:rFonts w:hint="eastAsia"/>
          <w:color w:val="231F20"/>
        </w:rPr>
        <w:t>式解决：</w:t>
      </w:r>
    </w:p>
    <w:p w14:paraId="4A6098FE">
      <w:pPr>
        <w:pStyle w:val="4"/>
        <w:tabs>
          <w:tab w:val="left" w:pos="1977"/>
        </w:tabs>
        <w:spacing w:before="102"/>
        <w:ind w:left="657"/>
        <w:rPr>
          <w:rFonts w:hint="eastAsia"/>
          <w:color w:val="231F20"/>
        </w:rPr>
      </w:pPr>
      <w:r>
        <w:rPr>
          <w:rFonts w:hint="eastAsia"/>
          <w:color w:val="231F20"/>
        </w:rPr>
        <w:t>1. 依法向出卖人住所地人民法院起诉；和/或</w:t>
      </w:r>
    </w:p>
    <w:p w14:paraId="025D9D0D">
      <w:pPr>
        <w:pStyle w:val="4"/>
        <w:tabs>
          <w:tab w:val="left" w:pos="1977"/>
        </w:tabs>
        <w:spacing w:before="102"/>
        <w:ind w:left="657"/>
        <w:rPr>
          <w:rFonts w:hint="eastAsia"/>
          <w:color w:val="231F20"/>
        </w:rPr>
      </w:pPr>
      <w:r>
        <w:rPr>
          <w:rFonts w:hint="eastAsia"/>
          <w:color w:val="231F20"/>
        </w:rPr>
        <w:t>2. 提交由出卖人选择的仲裁委员会仲裁，仲裁地以出卖人书面通知为准。</w:t>
      </w:r>
    </w:p>
    <w:p w14:paraId="0EB18FA9">
      <w:pPr>
        <w:pStyle w:val="4"/>
        <w:tabs>
          <w:tab w:val="left" w:pos="1977"/>
        </w:tabs>
        <w:spacing w:before="102"/>
        <w:ind w:left="657"/>
        <w:rPr>
          <w:rFonts w:hint="eastAsia"/>
          <w:color w:val="231F20"/>
        </w:rPr>
      </w:pPr>
      <w:r>
        <w:rPr>
          <w:rFonts w:hint="eastAsia"/>
          <w:color w:val="231F20"/>
        </w:rPr>
        <w:t>出卖人有权在争议发生后选择或变更上述争议解决方式及管辖地，买受人予以同意并不另行书面确认。</w:t>
      </w:r>
    </w:p>
    <w:p w14:paraId="70487551">
      <w:pPr>
        <w:pStyle w:val="4"/>
        <w:tabs>
          <w:tab w:val="left" w:pos="1977"/>
        </w:tabs>
        <w:spacing w:before="102"/>
        <w:ind w:left="657"/>
      </w:pPr>
      <w:r>
        <w:rPr>
          <w:rFonts w:hint="eastAsia" w:ascii="方正黑体_GBK" w:eastAsia="方正黑体_GBK"/>
          <w:color w:val="231F20"/>
        </w:rPr>
        <w:t>第二十五条</w:t>
      </w:r>
      <w:r>
        <w:rPr>
          <w:rFonts w:hint="eastAsia" w:ascii="方正黑体_GBK" w:eastAsia="方正黑体_GBK"/>
          <w:color w:val="231F20"/>
        </w:rPr>
        <w:tab/>
      </w:r>
      <w:r>
        <w:rPr>
          <w:color w:val="231F20"/>
        </w:rPr>
        <w:t>补充协议</w:t>
      </w:r>
    </w:p>
    <w:p w14:paraId="4DA54A13">
      <w:pPr>
        <w:pStyle w:val="4"/>
        <w:ind w:left="657"/>
      </w:pPr>
      <w:r>
        <w:rPr>
          <w:color w:val="231F20"/>
        </w:rPr>
        <w:t>对本合同中未约定或约定不明的内容，双方可根据具体情况签订书面补充协议</w:t>
      </w:r>
    </w:p>
    <w:p w14:paraId="2EF10CBF">
      <w:pPr>
        <w:pStyle w:val="4"/>
        <w:ind w:left="0" w:right="5851"/>
        <w:jc w:val="center"/>
      </w:pPr>
      <w:r>
        <w:rPr>
          <w:color w:val="231F20"/>
        </w:rPr>
        <w:t>（补充协议见附件十二</w:t>
      </w:r>
      <w:r>
        <w:rPr>
          <w:color w:val="231F20"/>
          <w:spacing w:val="-83"/>
        </w:rPr>
        <w:t>）</w:t>
      </w:r>
      <w:r>
        <w:rPr>
          <w:color w:val="231F20"/>
        </w:rPr>
        <w:t>。</w:t>
      </w:r>
    </w:p>
    <w:p w14:paraId="12AB07A9">
      <w:pPr>
        <w:pStyle w:val="4"/>
        <w:spacing w:line="319" w:lineRule="auto"/>
        <w:ind w:left="217" w:right="200" w:firstLine="440"/>
      </w:pPr>
      <w:r>
        <w:rPr>
          <w:color w:val="231F20"/>
        </w:rPr>
        <w:t>补充协议中含有不合理的减轻或免除本合同中约定应当由出卖人承担的责任，或不合理的加重买受人责任、排除买受人主要权利内容的，仍以本合同为准。</w:t>
      </w:r>
    </w:p>
    <w:p w14:paraId="142B31D2">
      <w:pPr>
        <w:pStyle w:val="4"/>
        <w:tabs>
          <w:tab w:val="left" w:pos="1977"/>
        </w:tabs>
        <w:spacing w:before="20"/>
        <w:ind w:left="657"/>
      </w:pPr>
      <w:r>
        <w:rPr>
          <w:rFonts w:hint="eastAsia" w:ascii="方正黑体_GBK" w:eastAsia="方正黑体_GBK"/>
          <w:color w:val="231F20"/>
        </w:rPr>
        <w:t>第二十六条</w:t>
      </w:r>
      <w:r>
        <w:rPr>
          <w:rFonts w:hint="eastAsia" w:ascii="方正黑体_GBK" w:eastAsia="方正黑体_GBK"/>
          <w:color w:val="231F20"/>
        </w:rPr>
        <w:tab/>
      </w:r>
      <w:r>
        <w:rPr>
          <w:color w:val="231F20"/>
        </w:rPr>
        <w:t>合同生效</w:t>
      </w:r>
    </w:p>
    <w:p w14:paraId="5AE6F0E7">
      <w:pPr>
        <w:pStyle w:val="4"/>
        <w:ind w:left="657"/>
      </w:pPr>
      <w:r>
        <w:rPr>
          <w:color w:val="231F20"/>
        </w:rPr>
        <w:t>本合同自双方签字或盖章之日起生效。本合同的解除应当采用书面形式。</w:t>
      </w:r>
    </w:p>
    <w:p w14:paraId="5B5C6F65">
      <w:pPr>
        <w:pStyle w:val="4"/>
        <w:tabs>
          <w:tab w:val="left" w:pos="2905"/>
          <w:tab w:val="left" w:pos="4469"/>
          <w:tab w:val="left" w:pos="6937"/>
          <w:tab w:val="left" w:pos="8950"/>
        </w:tabs>
        <w:ind w:left="657"/>
      </w:pPr>
      <w:r>
        <w:rPr>
          <w:color w:val="221F1F"/>
          <w:spacing w:val="6"/>
        </w:rPr>
        <w:t>本合同及附件</w:t>
      </w:r>
      <w:r>
        <w:rPr>
          <w:color w:val="221F1F"/>
        </w:rPr>
        <w:t>共</w:t>
      </w:r>
      <w:r>
        <w:rPr>
          <w:color w:val="221F1F"/>
          <w:u w:val="single" w:color="231F20"/>
        </w:rPr>
        <w:t xml:space="preserve"> </w:t>
      </w:r>
      <w:r>
        <w:rPr>
          <w:color w:val="221F1F"/>
          <w:u w:val="single" w:color="231F20"/>
        </w:rPr>
        <w:tab/>
      </w:r>
      <w:r>
        <w:rPr>
          <w:color w:val="221F1F"/>
          <w:spacing w:val="2"/>
        </w:rPr>
        <w:t>页</w:t>
      </w:r>
      <w:r>
        <w:rPr>
          <w:color w:val="221F1F"/>
          <w:spacing w:val="6"/>
        </w:rPr>
        <w:t>，一</w:t>
      </w:r>
      <w:r>
        <w:rPr>
          <w:color w:val="221F1F"/>
        </w:rPr>
        <w:t>式</w:t>
      </w:r>
      <w:r>
        <w:rPr>
          <w:color w:val="221F1F"/>
          <w:u w:val="single" w:color="231F20"/>
        </w:rPr>
        <w:t xml:space="preserve"> </w:t>
      </w:r>
      <w:r>
        <w:rPr>
          <w:color w:val="221F1F"/>
          <w:u w:val="single" w:color="231F20"/>
        </w:rPr>
        <w:tab/>
      </w:r>
      <w:r>
        <w:rPr>
          <w:color w:val="221F1F"/>
          <w:spacing w:val="2"/>
        </w:rPr>
        <w:t>份</w:t>
      </w:r>
      <w:r>
        <w:rPr>
          <w:color w:val="221F1F"/>
          <w:spacing w:val="6"/>
        </w:rPr>
        <w:t>，其中出卖</w:t>
      </w:r>
      <w:r>
        <w:rPr>
          <w:color w:val="221F1F"/>
        </w:rPr>
        <w:t>人</w:t>
      </w:r>
      <w:r>
        <w:rPr>
          <w:color w:val="221F1F"/>
          <w:u w:val="single" w:color="231F20"/>
        </w:rPr>
        <w:t xml:space="preserve"> </w:t>
      </w:r>
      <w:r>
        <w:rPr>
          <w:color w:val="221F1F"/>
          <w:u w:val="single" w:color="231F20"/>
        </w:rPr>
        <w:tab/>
      </w:r>
      <w:r>
        <w:rPr>
          <w:color w:val="221F1F"/>
          <w:spacing w:val="2"/>
        </w:rPr>
        <w:t>份</w:t>
      </w:r>
      <w:r>
        <w:rPr>
          <w:color w:val="221F1F"/>
          <w:spacing w:val="6"/>
        </w:rPr>
        <w:t>，买受</w:t>
      </w:r>
      <w:r>
        <w:rPr>
          <w:color w:val="221F1F"/>
        </w:rPr>
        <w:t>人</w:t>
      </w:r>
      <w:r>
        <w:rPr>
          <w:color w:val="221F1F"/>
          <w:u w:val="single" w:color="231F20"/>
        </w:rPr>
        <w:t xml:space="preserve"> </w:t>
      </w:r>
      <w:r>
        <w:rPr>
          <w:color w:val="221F1F"/>
          <w:u w:val="single" w:color="231F20"/>
        </w:rPr>
        <w:tab/>
      </w:r>
      <w:r>
        <w:rPr>
          <w:color w:val="221F1F"/>
          <w:spacing w:val="2"/>
        </w:rPr>
        <w:t>份，</w:t>
      </w:r>
    </w:p>
    <w:p w14:paraId="54C3B1B6">
      <w:pPr>
        <w:pStyle w:val="4"/>
        <w:tabs>
          <w:tab w:val="left" w:pos="1427"/>
          <w:tab w:val="left" w:pos="2417"/>
          <w:tab w:val="left" w:pos="4007"/>
          <w:tab w:val="left" w:pos="4997"/>
        </w:tabs>
        <w:ind w:left="107"/>
      </w:pPr>
      <w:r>
        <w:rPr>
          <w:color w:val="221F1F"/>
        </w:rPr>
        <w:t>【</w:t>
      </w:r>
      <w:r>
        <w:rPr>
          <w:color w:val="231F20"/>
          <w:u w:val="single" w:color="231F20"/>
        </w:rPr>
        <w:t xml:space="preserve"> </w:t>
      </w:r>
      <w:r>
        <w:rPr>
          <w:color w:val="231F20"/>
          <w:u w:val="single" w:color="231F20"/>
        </w:rPr>
        <w:tab/>
      </w:r>
      <w:r>
        <w:rPr>
          <w:color w:val="231F20"/>
        </w:rPr>
        <w:t>】</w:t>
      </w:r>
      <w:r>
        <w:rPr>
          <w:color w:val="231F20"/>
        </w:rPr>
        <w:tab/>
      </w:r>
      <w:r>
        <w:rPr>
          <w:color w:val="221F1F"/>
          <w:spacing w:val="5"/>
        </w:rPr>
        <w:t>份</w:t>
      </w:r>
      <w:r>
        <w:rPr>
          <w:color w:val="221F1F"/>
          <w:spacing w:val="-175"/>
        </w:rPr>
        <w:t>，</w:t>
      </w:r>
      <w:r>
        <w:rPr>
          <w:color w:val="221F1F"/>
        </w:rPr>
        <w:t>【</w:t>
      </w:r>
      <w:r>
        <w:rPr>
          <w:color w:val="221F1F"/>
          <w:u w:val="single" w:color="231F20"/>
        </w:rPr>
        <w:t xml:space="preserve"> </w:t>
      </w:r>
      <w:r>
        <w:rPr>
          <w:color w:val="221F1F"/>
          <w:u w:val="single" w:color="231F20"/>
        </w:rPr>
        <w:tab/>
      </w:r>
      <w:r>
        <w:rPr>
          <w:color w:val="231F20"/>
        </w:rPr>
        <w:t>】</w:t>
      </w:r>
      <w:r>
        <w:rPr>
          <w:color w:val="231F20"/>
        </w:rPr>
        <w:tab/>
      </w:r>
      <w:r>
        <w:rPr>
          <w:color w:val="221F1F"/>
          <w:spacing w:val="3"/>
        </w:rPr>
        <w:t>份</w:t>
      </w:r>
      <w:r>
        <w:rPr>
          <w:color w:val="221F1F"/>
          <w:spacing w:val="5"/>
        </w:rPr>
        <w:t>。合同附件与本合同具有同等法律</w:t>
      </w:r>
      <w:r>
        <w:rPr>
          <w:color w:val="221F1F"/>
        </w:rPr>
        <w:t>效力。</w:t>
      </w:r>
    </w:p>
    <w:p w14:paraId="0DBF9C75">
      <w:pPr>
        <w:spacing w:after="0"/>
        <w:sectPr>
          <w:pgSz w:w="11910" w:h="16840"/>
          <w:pgMar w:top="1580" w:right="1200" w:bottom="1020" w:left="1200" w:header="0" w:footer="832" w:gutter="0"/>
          <w:cols w:space="720" w:num="1"/>
        </w:sectPr>
      </w:pPr>
    </w:p>
    <w:p w14:paraId="0E694C74">
      <w:pPr>
        <w:pStyle w:val="4"/>
        <w:spacing w:before="6"/>
        <w:ind w:left="0"/>
        <w:rPr>
          <w:sz w:val="29"/>
        </w:rPr>
      </w:pPr>
    </w:p>
    <w:p w14:paraId="2E17FFA8">
      <w:pPr>
        <w:pStyle w:val="4"/>
        <w:tabs>
          <w:tab w:val="left" w:pos="4877"/>
        </w:tabs>
        <w:spacing w:before="22"/>
        <w:ind w:left="217"/>
      </w:pPr>
      <w:r>
        <w:rPr>
          <w:color w:val="231F20"/>
        </w:rPr>
        <w:t>出卖人（签字或盖章</w:t>
      </w:r>
      <w:r>
        <w:rPr>
          <w:color w:val="231F20"/>
          <w:spacing w:val="-28"/>
        </w:rPr>
        <w:t>）：</w:t>
      </w:r>
      <w:r>
        <w:rPr>
          <w:color w:val="231F20"/>
          <w:spacing w:val="-28"/>
        </w:rPr>
        <w:tab/>
      </w:r>
      <w:r>
        <w:rPr>
          <w:color w:val="231F20"/>
        </w:rPr>
        <w:t>买受人（签字或盖章</w:t>
      </w:r>
      <w:r>
        <w:rPr>
          <w:color w:val="231F20"/>
          <w:spacing w:val="-28"/>
        </w:rPr>
        <w:t>）：</w:t>
      </w:r>
    </w:p>
    <w:p w14:paraId="72B9F0A1">
      <w:pPr>
        <w:pStyle w:val="4"/>
        <w:tabs>
          <w:tab w:val="left" w:pos="4767"/>
        </w:tabs>
        <w:ind w:left="107"/>
      </w:pPr>
      <w:r>
        <w:rPr>
          <w:color w:val="231F20"/>
        </w:rPr>
        <w:t>【法定代表人</w:t>
      </w:r>
      <w:r>
        <w:rPr>
          <w:color w:val="231F20"/>
          <w:spacing w:val="-110"/>
        </w:rPr>
        <w:t>】</w:t>
      </w:r>
      <w:r>
        <w:rPr>
          <w:color w:val="231F20"/>
        </w:rPr>
        <w:t>（签字或盖章</w:t>
      </w:r>
      <w:r>
        <w:rPr>
          <w:color w:val="231F20"/>
          <w:spacing w:val="-28"/>
        </w:rPr>
        <w:t>）：</w:t>
      </w:r>
      <w:r>
        <w:rPr>
          <w:color w:val="231F20"/>
          <w:spacing w:val="-28"/>
        </w:rPr>
        <w:tab/>
      </w:r>
      <w:r>
        <w:rPr>
          <w:color w:val="231F20"/>
        </w:rPr>
        <w:t>【法定代表人</w:t>
      </w:r>
      <w:r>
        <w:rPr>
          <w:color w:val="231F20"/>
          <w:spacing w:val="-110"/>
        </w:rPr>
        <w:t>】</w:t>
      </w:r>
      <w:r>
        <w:rPr>
          <w:color w:val="231F20"/>
        </w:rPr>
        <w:t>（签字或盖章</w:t>
      </w:r>
      <w:r>
        <w:rPr>
          <w:color w:val="231F20"/>
          <w:spacing w:val="-28"/>
        </w:rPr>
        <w:t>）：</w:t>
      </w:r>
    </w:p>
    <w:p w14:paraId="53F38EE6">
      <w:pPr>
        <w:pStyle w:val="4"/>
        <w:tabs>
          <w:tab w:val="left" w:pos="4767"/>
        </w:tabs>
        <w:ind w:left="107"/>
      </w:pPr>
      <w:r>
        <w:rPr>
          <w:color w:val="231F20"/>
        </w:rPr>
        <w:t>【委托代理人</w:t>
      </w:r>
      <w:r>
        <w:rPr>
          <w:color w:val="231F20"/>
          <w:spacing w:val="-110"/>
        </w:rPr>
        <w:t>】</w:t>
      </w:r>
      <w:r>
        <w:rPr>
          <w:color w:val="231F20"/>
        </w:rPr>
        <w:t>（签字或盖章</w:t>
      </w:r>
      <w:r>
        <w:rPr>
          <w:color w:val="231F20"/>
          <w:spacing w:val="-28"/>
        </w:rPr>
        <w:t>）：</w:t>
      </w:r>
      <w:r>
        <w:rPr>
          <w:color w:val="231F20"/>
          <w:spacing w:val="-28"/>
        </w:rPr>
        <w:tab/>
      </w:r>
      <w:r>
        <w:rPr>
          <w:color w:val="231F20"/>
        </w:rPr>
        <w:t>【委托代理人</w:t>
      </w:r>
      <w:r>
        <w:rPr>
          <w:color w:val="231F20"/>
          <w:spacing w:val="-110"/>
        </w:rPr>
        <w:t>】</w:t>
      </w:r>
      <w:r>
        <w:rPr>
          <w:color w:val="231F20"/>
        </w:rPr>
        <w:t>（签字或盖章</w:t>
      </w:r>
      <w:r>
        <w:rPr>
          <w:color w:val="231F20"/>
          <w:spacing w:val="-28"/>
        </w:rPr>
        <w:t>）：</w:t>
      </w:r>
    </w:p>
    <w:p w14:paraId="527ADD52">
      <w:pPr>
        <w:pStyle w:val="4"/>
        <w:ind w:left="4767"/>
      </w:pPr>
      <w:r>
        <w:rPr>
          <w:color w:val="231F20"/>
        </w:rPr>
        <w:t>【法定代理人】（签字或盖章）：</w:t>
      </w:r>
    </w:p>
    <w:p w14:paraId="649EB89C">
      <w:pPr>
        <w:pStyle w:val="4"/>
        <w:tabs>
          <w:tab w:val="left" w:pos="2142"/>
          <w:tab w:val="left" w:pos="2802"/>
          <w:tab w:val="left" w:pos="3462"/>
          <w:tab w:val="left" w:pos="3682"/>
          <w:tab w:val="left" w:pos="4877"/>
          <w:tab w:val="left" w:pos="6802"/>
          <w:tab w:val="left" w:pos="7462"/>
          <w:tab w:val="left" w:pos="8122"/>
          <w:tab w:val="left" w:pos="8342"/>
        </w:tabs>
        <w:spacing w:line="319" w:lineRule="auto"/>
        <w:ind w:left="217" w:right="621"/>
      </w:pPr>
      <w:r>
        <w:rPr>
          <w:color w:val="231F20"/>
        </w:rPr>
        <w:t>签订时间</w:t>
      </w:r>
      <w:r>
        <w:rPr>
          <w:color w:val="231F20"/>
          <w:u w:val="single" w:color="231F20"/>
        </w:rPr>
        <w:t>：</w:t>
      </w:r>
      <w:r>
        <w:rPr>
          <w:color w:val="231F20"/>
          <w:u w:val="single" w:color="231F20"/>
        </w:rPr>
        <w:tab/>
      </w:r>
      <w:r>
        <w:rPr>
          <w:color w:val="231F20"/>
        </w:rPr>
        <w:t>年</w:t>
      </w:r>
      <w:r>
        <w:rPr>
          <w:color w:val="231F20"/>
          <w:u w:val="single" w:color="231F20"/>
        </w:rPr>
        <w:t xml:space="preserve"> </w:t>
      </w:r>
      <w:r>
        <w:rPr>
          <w:color w:val="231F20"/>
          <w:u w:val="single" w:color="231F20"/>
        </w:rPr>
        <w:tab/>
      </w:r>
      <w:r>
        <w:rPr>
          <w:color w:val="231F20"/>
        </w:rPr>
        <w:t>月</w:t>
      </w:r>
      <w:r>
        <w:rPr>
          <w:color w:val="231F20"/>
          <w:u w:val="single" w:color="231F20"/>
        </w:rPr>
        <w:t xml:space="preserve"> </w:t>
      </w:r>
      <w:r>
        <w:rPr>
          <w:color w:val="231F20"/>
          <w:u w:val="single" w:color="231F20"/>
        </w:rPr>
        <w:tab/>
      </w:r>
      <w:r>
        <w:rPr>
          <w:color w:val="231F20"/>
        </w:rPr>
        <w:t>日</w:t>
      </w:r>
      <w:r>
        <w:rPr>
          <w:color w:val="231F20"/>
        </w:rPr>
        <w:tab/>
      </w:r>
      <w:r>
        <w:rPr>
          <w:color w:val="231F20"/>
        </w:rPr>
        <w:tab/>
      </w:r>
      <w:r>
        <w:rPr>
          <w:color w:val="231F20"/>
        </w:rPr>
        <w:t>签订时间</w:t>
      </w:r>
      <w:r>
        <w:rPr>
          <w:color w:val="231F20"/>
          <w:u w:val="single" w:color="231F20"/>
        </w:rPr>
        <w:t>：</w:t>
      </w:r>
      <w:r>
        <w:rPr>
          <w:color w:val="231F20"/>
          <w:u w:val="single" w:color="231F20"/>
        </w:rPr>
        <w:tab/>
      </w:r>
      <w:r>
        <w:rPr>
          <w:color w:val="231F20"/>
        </w:rPr>
        <w:t>年</w:t>
      </w:r>
      <w:r>
        <w:rPr>
          <w:color w:val="231F20"/>
          <w:u w:val="single" w:color="231F20"/>
        </w:rPr>
        <w:t xml:space="preserve"> </w:t>
      </w:r>
      <w:r>
        <w:rPr>
          <w:color w:val="231F20"/>
          <w:u w:val="single" w:color="231F20"/>
        </w:rPr>
        <w:tab/>
      </w:r>
      <w:r>
        <w:rPr>
          <w:color w:val="231F20"/>
        </w:rPr>
        <w:t>月</w:t>
      </w:r>
      <w:r>
        <w:rPr>
          <w:color w:val="231F20"/>
          <w:u w:val="single" w:color="231F20"/>
        </w:rPr>
        <w:t xml:space="preserve"> </w:t>
      </w:r>
      <w:r>
        <w:rPr>
          <w:color w:val="231F20"/>
          <w:u w:val="single" w:color="231F20"/>
        </w:rPr>
        <w:tab/>
      </w:r>
      <w:r>
        <w:rPr>
          <w:color w:val="231F20"/>
        </w:rPr>
        <w:t>日签订地点</w:t>
      </w:r>
      <w:r>
        <w:rPr>
          <w:color w:val="231F20"/>
          <w:u w:val="single" w:color="231F20"/>
        </w:rPr>
        <w:t>：</w:t>
      </w:r>
      <w:r>
        <w:rPr>
          <w:color w:val="231F20"/>
          <w:u w:val="single" w:color="231F20"/>
        </w:rPr>
        <w:tab/>
      </w:r>
      <w:r>
        <w:rPr>
          <w:color w:val="231F20"/>
          <w:u w:val="single" w:color="231F20"/>
        </w:rPr>
        <w:tab/>
      </w:r>
      <w:r>
        <w:rPr>
          <w:color w:val="231F20"/>
          <w:u w:val="single" w:color="231F20"/>
        </w:rPr>
        <w:tab/>
      </w:r>
      <w:r>
        <w:rPr>
          <w:color w:val="231F20"/>
          <w:u w:val="single" w:color="231F20"/>
        </w:rPr>
        <w:tab/>
      </w:r>
      <w:r>
        <w:rPr>
          <w:color w:val="231F20"/>
        </w:rPr>
        <w:tab/>
      </w:r>
      <w:r>
        <w:rPr>
          <w:color w:val="231F20"/>
        </w:rPr>
        <w:t>签订地点</w:t>
      </w:r>
      <w:r>
        <w:rPr>
          <w:color w:val="231F20"/>
          <w:u w:val="single" w:color="231F20"/>
        </w:rPr>
        <w:t>：</w:t>
      </w:r>
      <w:r>
        <w:rPr>
          <w:color w:val="231F20"/>
          <w:u w:val="single" w:color="231F20"/>
        </w:rPr>
        <w:tab/>
      </w:r>
      <w:r>
        <w:rPr>
          <w:color w:val="231F20"/>
          <w:u w:val="single" w:color="231F20"/>
        </w:rPr>
        <w:tab/>
      </w:r>
      <w:r>
        <w:rPr>
          <w:color w:val="231F20"/>
          <w:u w:val="single" w:color="231F20"/>
        </w:rPr>
        <w:tab/>
      </w:r>
      <w:r>
        <w:rPr>
          <w:color w:val="231F20"/>
          <w:u w:val="single" w:color="231F20"/>
        </w:rPr>
        <w:tab/>
      </w:r>
    </w:p>
    <w:p w14:paraId="4570FBB2">
      <w:pPr>
        <w:pStyle w:val="4"/>
        <w:spacing w:before="0"/>
        <w:ind w:left="0"/>
        <w:rPr>
          <w:sz w:val="24"/>
        </w:rPr>
      </w:pPr>
    </w:p>
    <w:p w14:paraId="48FACC25">
      <w:pPr>
        <w:pStyle w:val="4"/>
        <w:spacing w:before="0"/>
        <w:ind w:left="0"/>
        <w:rPr>
          <w:sz w:val="24"/>
        </w:rPr>
      </w:pPr>
    </w:p>
    <w:p w14:paraId="4C4C641E">
      <w:pPr>
        <w:pStyle w:val="4"/>
        <w:spacing w:before="0"/>
        <w:ind w:left="0"/>
        <w:rPr>
          <w:sz w:val="24"/>
        </w:rPr>
      </w:pPr>
    </w:p>
    <w:p w14:paraId="0E065768">
      <w:pPr>
        <w:pStyle w:val="4"/>
        <w:spacing w:before="1"/>
        <w:ind w:left="0"/>
        <w:rPr>
          <w:sz w:val="17"/>
        </w:rPr>
      </w:pPr>
    </w:p>
    <w:p w14:paraId="525A5A93">
      <w:pPr>
        <w:pStyle w:val="4"/>
        <w:tabs>
          <w:tab w:val="left" w:pos="1097"/>
        </w:tabs>
        <w:spacing w:before="1"/>
        <w:ind w:left="217"/>
        <w:rPr>
          <w:rFonts w:hint="eastAsia" w:ascii="方正黑体_GBK" w:eastAsia="方正黑体_GBK"/>
        </w:rPr>
      </w:pPr>
      <w:r>
        <w:rPr>
          <w:rFonts w:hint="eastAsia" w:ascii="方正黑体_GBK" w:eastAsia="方正黑体_GBK"/>
          <w:color w:val="231F20"/>
        </w:rPr>
        <w:t>附件一</w:t>
      </w:r>
      <w:r>
        <w:rPr>
          <w:rFonts w:hint="eastAsia" w:ascii="方正黑体_GBK" w:eastAsia="方正黑体_GBK"/>
          <w:color w:val="231F20"/>
        </w:rPr>
        <w:tab/>
      </w:r>
      <w:r>
        <w:rPr>
          <w:rFonts w:hint="eastAsia" w:ascii="方正黑体_GBK" w:eastAsia="方正黑体_GBK"/>
          <w:color w:val="231F20"/>
        </w:rPr>
        <w:t>房屋平面图</w:t>
      </w:r>
      <w:r>
        <w:rPr>
          <w:rFonts w:hint="eastAsia" w:ascii="方正黑体_GBK" w:eastAsia="方正黑体_GBK"/>
          <w:color w:val="231F20"/>
          <w:spacing w:val="-44"/>
        </w:rPr>
        <w:t>（</w:t>
      </w:r>
      <w:r>
        <w:rPr>
          <w:rFonts w:hint="eastAsia" w:ascii="方正黑体_GBK" w:eastAsia="方正黑体_GBK"/>
          <w:color w:val="231F20"/>
        </w:rPr>
        <w:t>应当标明方</w:t>
      </w:r>
      <w:r>
        <w:rPr>
          <w:rFonts w:hint="eastAsia" w:ascii="方正黑体_GBK" w:eastAsia="方正黑体_GBK"/>
          <w:color w:val="231F20"/>
          <w:spacing w:val="-44"/>
        </w:rPr>
        <w:t>位</w:t>
      </w:r>
      <w:r>
        <w:rPr>
          <w:rFonts w:hint="eastAsia" w:ascii="方正黑体_GBK" w:eastAsia="方正黑体_GBK"/>
          <w:color w:val="231F20"/>
        </w:rPr>
        <w:t>）</w:t>
      </w:r>
    </w:p>
    <w:p w14:paraId="071078C4">
      <w:pPr>
        <w:pStyle w:val="8"/>
        <w:numPr>
          <w:ilvl w:val="0"/>
          <w:numId w:val="17"/>
        </w:numPr>
        <w:tabs>
          <w:tab w:val="left" w:pos="436"/>
        </w:tabs>
        <w:spacing w:before="122" w:after="0" w:line="240" w:lineRule="auto"/>
        <w:ind w:left="435" w:right="0" w:hanging="218"/>
        <w:jc w:val="left"/>
        <w:rPr>
          <w:sz w:val="22"/>
        </w:rPr>
      </w:pPr>
      <w:r>
        <w:rPr>
          <w:color w:val="231F20"/>
          <w:sz w:val="22"/>
        </w:rPr>
        <w:t>房屋分层分户图（应当标明详细尺寸，并约定误差范围）</w:t>
      </w:r>
    </w:p>
    <w:p w14:paraId="100D6FE0">
      <w:pPr>
        <w:pStyle w:val="8"/>
        <w:numPr>
          <w:ilvl w:val="0"/>
          <w:numId w:val="17"/>
        </w:numPr>
        <w:tabs>
          <w:tab w:val="left" w:pos="436"/>
        </w:tabs>
        <w:spacing w:before="109" w:after="0" w:line="240" w:lineRule="auto"/>
        <w:ind w:left="435" w:right="0" w:hanging="218"/>
        <w:jc w:val="left"/>
        <w:rPr>
          <w:sz w:val="22"/>
        </w:rPr>
      </w:pPr>
      <w:r>
        <w:rPr>
          <w:color w:val="231F20"/>
          <w:sz w:val="22"/>
        </w:rPr>
        <w:t>建设工程规划方案总平面图</w:t>
      </w:r>
    </w:p>
    <w:p w14:paraId="3CB67D5A">
      <w:pPr>
        <w:pStyle w:val="4"/>
        <w:spacing w:before="0"/>
        <w:ind w:left="0"/>
        <w:rPr>
          <w:sz w:val="24"/>
        </w:rPr>
      </w:pPr>
    </w:p>
    <w:p w14:paraId="186E54CD">
      <w:pPr>
        <w:pStyle w:val="4"/>
        <w:tabs>
          <w:tab w:val="left" w:pos="1097"/>
        </w:tabs>
        <w:spacing w:before="182"/>
        <w:ind w:left="217"/>
        <w:rPr>
          <w:rFonts w:hint="eastAsia" w:ascii="方正黑体_GBK" w:eastAsia="方正黑体_GBK"/>
        </w:rPr>
      </w:pPr>
      <w:r>
        <w:rPr>
          <w:rFonts w:hint="eastAsia" w:ascii="方正黑体_GBK" w:eastAsia="方正黑体_GBK"/>
          <w:color w:val="231F20"/>
        </w:rPr>
        <w:t>附件二</w:t>
      </w:r>
      <w:r>
        <w:rPr>
          <w:rFonts w:hint="eastAsia" w:ascii="方正黑体_GBK" w:eastAsia="方正黑体_GBK"/>
          <w:color w:val="231F20"/>
        </w:rPr>
        <w:tab/>
      </w:r>
      <w:r>
        <w:rPr>
          <w:rFonts w:hint="eastAsia" w:ascii="方正黑体_GBK" w:eastAsia="方正黑体_GBK"/>
          <w:color w:val="231F20"/>
        </w:rPr>
        <w:t>关于该商品房共用部位的具体说明</w:t>
      </w:r>
      <w:r>
        <w:rPr>
          <w:rFonts w:hint="eastAsia" w:ascii="方正黑体_GBK" w:eastAsia="方正黑体_GBK"/>
          <w:color w:val="231F20"/>
          <w:spacing w:val="-44"/>
        </w:rPr>
        <w:t>（</w:t>
      </w:r>
      <w:r>
        <w:rPr>
          <w:rFonts w:hint="eastAsia" w:ascii="方正黑体_GBK" w:eastAsia="方正黑体_GBK"/>
          <w:color w:val="231F20"/>
        </w:rPr>
        <w:t>可附图说</w:t>
      </w:r>
      <w:r>
        <w:rPr>
          <w:rFonts w:hint="eastAsia" w:ascii="方正黑体_GBK" w:eastAsia="方正黑体_GBK"/>
          <w:color w:val="231F20"/>
          <w:spacing w:val="-44"/>
        </w:rPr>
        <w:t>明</w:t>
      </w:r>
      <w:r>
        <w:rPr>
          <w:rFonts w:hint="eastAsia" w:ascii="方正黑体_GBK" w:eastAsia="方正黑体_GBK"/>
          <w:color w:val="231F20"/>
        </w:rPr>
        <w:t>）</w:t>
      </w:r>
    </w:p>
    <w:p w14:paraId="31722008">
      <w:pPr>
        <w:pStyle w:val="8"/>
        <w:numPr>
          <w:ilvl w:val="0"/>
          <w:numId w:val="18"/>
        </w:numPr>
        <w:tabs>
          <w:tab w:val="left" w:pos="436"/>
        </w:tabs>
        <w:spacing w:before="122" w:after="0" w:line="240" w:lineRule="auto"/>
        <w:ind w:left="435" w:right="0" w:hanging="218"/>
        <w:jc w:val="left"/>
        <w:rPr>
          <w:sz w:val="22"/>
        </w:rPr>
      </w:pPr>
      <w:r>
        <w:rPr>
          <w:color w:val="231F20"/>
          <w:sz w:val="22"/>
        </w:rPr>
        <w:t>纳入该商品房分摊的共用部位的名称、面积和所在位置</w:t>
      </w:r>
    </w:p>
    <w:p w14:paraId="773DD917">
      <w:pPr>
        <w:pStyle w:val="8"/>
        <w:numPr>
          <w:ilvl w:val="0"/>
          <w:numId w:val="18"/>
        </w:numPr>
        <w:tabs>
          <w:tab w:val="left" w:pos="436"/>
        </w:tabs>
        <w:spacing w:before="109" w:after="0" w:line="240" w:lineRule="auto"/>
        <w:ind w:left="435" w:right="0" w:hanging="218"/>
        <w:jc w:val="left"/>
        <w:rPr>
          <w:sz w:val="22"/>
        </w:rPr>
      </w:pPr>
      <w:r>
        <w:rPr>
          <w:color w:val="231F20"/>
          <w:sz w:val="22"/>
        </w:rPr>
        <w:t>未纳入该商品房分摊的共用部位的名称、所在位置</w:t>
      </w:r>
    </w:p>
    <w:p w14:paraId="60F32FE9">
      <w:pPr>
        <w:pStyle w:val="4"/>
        <w:spacing w:before="0"/>
        <w:ind w:left="0"/>
        <w:rPr>
          <w:sz w:val="24"/>
        </w:rPr>
      </w:pPr>
    </w:p>
    <w:p w14:paraId="768BAEE1">
      <w:pPr>
        <w:pStyle w:val="4"/>
        <w:tabs>
          <w:tab w:val="left" w:pos="1097"/>
        </w:tabs>
        <w:spacing w:before="182"/>
        <w:ind w:left="217"/>
        <w:rPr>
          <w:rFonts w:hint="eastAsia" w:ascii="方正黑体_GBK" w:eastAsia="方正黑体_GBK"/>
        </w:rPr>
      </w:pPr>
      <w:r>
        <w:rPr>
          <w:rFonts w:hint="eastAsia" w:ascii="方正黑体_GBK" w:eastAsia="方正黑体_GBK"/>
          <w:color w:val="231F20"/>
        </w:rPr>
        <w:t>附件三</w:t>
      </w:r>
      <w:r>
        <w:rPr>
          <w:rFonts w:hint="eastAsia" w:ascii="方正黑体_GBK" w:eastAsia="方正黑体_GBK"/>
          <w:color w:val="231F20"/>
        </w:rPr>
        <w:tab/>
      </w:r>
      <w:r>
        <w:rPr>
          <w:rFonts w:hint="eastAsia" w:ascii="方正黑体_GBK" w:eastAsia="方正黑体_GBK"/>
          <w:color w:val="231F20"/>
        </w:rPr>
        <w:t>抵押权人同意该商品房转让的证明及关于抵押的相关约定</w:t>
      </w:r>
    </w:p>
    <w:p w14:paraId="581F40D1">
      <w:pPr>
        <w:pStyle w:val="8"/>
        <w:numPr>
          <w:ilvl w:val="0"/>
          <w:numId w:val="19"/>
        </w:numPr>
        <w:tabs>
          <w:tab w:val="left" w:pos="436"/>
        </w:tabs>
        <w:spacing w:before="122" w:after="0" w:line="240" w:lineRule="auto"/>
        <w:ind w:left="435" w:right="0" w:hanging="218"/>
        <w:jc w:val="left"/>
        <w:rPr>
          <w:sz w:val="22"/>
        </w:rPr>
      </w:pPr>
      <w:r>
        <w:rPr>
          <w:color w:val="231F20"/>
          <w:sz w:val="22"/>
        </w:rPr>
        <w:t>抵押权人同意该商品房转让的证明</w:t>
      </w:r>
    </w:p>
    <w:p w14:paraId="44CD675C">
      <w:pPr>
        <w:pStyle w:val="8"/>
        <w:numPr>
          <w:ilvl w:val="0"/>
          <w:numId w:val="19"/>
        </w:numPr>
        <w:tabs>
          <w:tab w:val="left" w:pos="436"/>
        </w:tabs>
        <w:spacing w:before="109" w:after="0" w:line="240" w:lineRule="auto"/>
        <w:ind w:left="435" w:right="0" w:hanging="218"/>
        <w:jc w:val="left"/>
        <w:rPr>
          <w:sz w:val="22"/>
        </w:rPr>
      </w:pPr>
      <w:r>
        <w:rPr>
          <w:color w:val="231F20"/>
          <w:sz w:val="22"/>
        </w:rPr>
        <w:t>解除抵押的条件和时间</w:t>
      </w:r>
    </w:p>
    <w:p w14:paraId="7626F100">
      <w:pPr>
        <w:pStyle w:val="8"/>
        <w:numPr>
          <w:ilvl w:val="0"/>
          <w:numId w:val="19"/>
        </w:numPr>
        <w:tabs>
          <w:tab w:val="left" w:pos="436"/>
        </w:tabs>
        <w:spacing w:before="109" w:after="0" w:line="240" w:lineRule="auto"/>
        <w:ind w:left="435" w:right="0" w:hanging="218"/>
        <w:jc w:val="left"/>
        <w:rPr>
          <w:sz w:val="22"/>
        </w:rPr>
      </w:pPr>
      <w:r>
        <w:rPr>
          <w:color w:val="231F20"/>
          <w:sz w:val="22"/>
        </w:rPr>
        <w:t>关于抵押的其他约定</w:t>
      </w:r>
    </w:p>
    <w:p w14:paraId="205ED402">
      <w:pPr>
        <w:pStyle w:val="4"/>
        <w:spacing w:before="0"/>
        <w:ind w:left="0"/>
        <w:rPr>
          <w:sz w:val="24"/>
        </w:rPr>
      </w:pPr>
    </w:p>
    <w:p w14:paraId="7E9F5273">
      <w:pPr>
        <w:pStyle w:val="4"/>
        <w:tabs>
          <w:tab w:val="left" w:pos="1097"/>
        </w:tabs>
        <w:spacing w:before="182"/>
        <w:ind w:left="217"/>
        <w:rPr>
          <w:rFonts w:hint="eastAsia" w:ascii="方正黑体_GBK" w:eastAsia="方正黑体_GBK"/>
        </w:rPr>
      </w:pPr>
      <w:r>
        <w:rPr>
          <w:rFonts w:hint="eastAsia" w:ascii="方正黑体_GBK" w:eastAsia="方正黑体_GBK"/>
          <w:color w:val="231F20"/>
        </w:rPr>
        <w:t>附件四</w:t>
      </w:r>
      <w:r>
        <w:rPr>
          <w:rFonts w:hint="eastAsia" w:ascii="方正黑体_GBK" w:eastAsia="方正黑体_GBK"/>
          <w:color w:val="231F20"/>
        </w:rPr>
        <w:tab/>
      </w:r>
      <w:r>
        <w:rPr>
          <w:rFonts w:hint="eastAsia" w:ascii="方正黑体_GBK" w:eastAsia="方正黑体_GBK"/>
          <w:color w:val="231F20"/>
        </w:rPr>
        <w:t>出卖人提供的承租人放弃优先购买权的声明</w:t>
      </w:r>
    </w:p>
    <w:p w14:paraId="7E0E01DE">
      <w:pPr>
        <w:pStyle w:val="4"/>
        <w:tabs>
          <w:tab w:val="left" w:pos="1097"/>
        </w:tabs>
        <w:spacing w:before="0" w:line="880" w:lineRule="atLeast"/>
        <w:ind w:left="217" w:right="1266"/>
        <w:rPr>
          <w:rFonts w:hint="eastAsia" w:ascii="方正黑体_GBK" w:eastAsia="方正黑体_GBK"/>
        </w:rPr>
      </w:pPr>
      <w:r>
        <w:rPr>
          <w:rFonts w:hint="eastAsia" w:ascii="方正黑体_GBK" w:eastAsia="方正黑体_GBK"/>
          <w:color w:val="231F20"/>
        </w:rPr>
        <w:t>附件五</w:t>
      </w:r>
      <w:r>
        <w:rPr>
          <w:rFonts w:hint="eastAsia" w:ascii="方正黑体_GBK" w:eastAsia="方正黑体_GBK"/>
          <w:color w:val="231F20"/>
        </w:rPr>
        <w:tab/>
      </w:r>
      <w:r>
        <w:rPr>
          <w:rFonts w:hint="eastAsia" w:ascii="方正黑体_GBK" w:eastAsia="方正黑体_GBK"/>
          <w:color w:val="231F20"/>
        </w:rPr>
        <w:t>关于该商品房价款的计价方式、总价款、付款方式及期限的具体约定附件六</w:t>
      </w:r>
      <w:r>
        <w:rPr>
          <w:rFonts w:hint="eastAsia" w:ascii="方正黑体_GBK" w:eastAsia="方正黑体_GBK"/>
          <w:color w:val="231F20"/>
        </w:rPr>
        <w:tab/>
      </w:r>
      <w:r>
        <w:rPr>
          <w:rFonts w:hint="eastAsia" w:ascii="方正黑体_GBK" w:eastAsia="方正黑体_GBK"/>
          <w:color w:val="231F20"/>
          <w:spacing w:val="-1"/>
        </w:rPr>
        <w:t>关</w:t>
      </w:r>
      <w:r>
        <w:rPr>
          <w:rFonts w:hint="eastAsia" w:ascii="方正黑体_GBK" w:eastAsia="方正黑体_GBK"/>
          <w:color w:val="231F20"/>
        </w:rPr>
        <w:t>于本项目内相关设施、设备的具体约定</w:t>
      </w:r>
    </w:p>
    <w:p w14:paraId="02AACC20">
      <w:pPr>
        <w:pStyle w:val="8"/>
        <w:numPr>
          <w:ilvl w:val="0"/>
          <w:numId w:val="20"/>
        </w:numPr>
        <w:tabs>
          <w:tab w:val="left" w:pos="436"/>
        </w:tabs>
        <w:spacing w:before="122" w:after="0" w:line="240" w:lineRule="auto"/>
        <w:ind w:left="435" w:right="0" w:hanging="218"/>
        <w:jc w:val="left"/>
        <w:rPr>
          <w:sz w:val="22"/>
        </w:rPr>
      </w:pPr>
      <w:r>
        <w:rPr>
          <w:color w:val="231F20"/>
          <w:sz w:val="22"/>
        </w:rPr>
        <w:t>相关设施的位置及用途</w:t>
      </w:r>
    </w:p>
    <w:p w14:paraId="369C2EF9">
      <w:pPr>
        <w:pStyle w:val="8"/>
        <w:numPr>
          <w:ilvl w:val="0"/>
          <w:numId w:val="20"/>
        </w:numPr>
        <w:tabs>
          <w:tab w:val="left" w:pos="436"/>
        </w:tabs>
        <w:spacing w:before="109" w:after="0" w:line="240" w:lineRule="auto"/>
        <w:ind w:left="435" w:right="0" w:hanging="218"/>
        <w:jc w:val="left"/>
        <w:rPr>
          <w:sz w:val="22"/>
        </w:rPr>
      </w:pPr>
      <w:r>
        <w:rPr>
          <w:color w:val="231F20"/>
          <w:sz w:val="22"/>
        </w:rPr>
        <w:t>其他约定</w:t>
      </w:r>
    </w:p>
    <w:p w14:paraId="47E749C0">
      <w:pPr>
        <w:spacing w:after="0" w:line="240" w:lineRule="auto"/>
        <w:jc w:val="left"/>
        <w:rPr>
          <w:sz w:val="22"/>
        </w:rPr>
        <w:sectPr>
          <w:pgSz w:w="11910" w:h="16840"/>
          <w:pgMar w:top="1580" w:right="1300" w:bottom="1020" w:left="1640" w:header="0" w:footer="832" w:gutter="0"/>
          <w:cols w:space="720" w:num="1"/>
        </w:sectPr>
      </w:pPr>
    </w:p>
    <w:p w14:paraId="29EC4E46">
      <w:pPr>
        <w:pStyle w:val="4"/>
        <w:tabs>
          <w:tab w:val="left" w:pos="1437"/>
        </w:tabs>
        <w:spacing w:before="18"/>
        <w:rPr>
          <w:rFonts w:hint="eastAsia" w:ascii="方正黑体_GBK" w:eastAsia="方正黑体_GBK"/>
        </w:rPr>
      </w:pPr>
      <w:r>
        <w:rPr>
          <w:rFonts w:hint="eastAsia" w:ascii="方正黑体_GBK" w:eastAsia="方正黑体_GBK"/>
          <w:color w:val="231F20"/>
        </w:rPr>
        <w:t>附件七</w:t>
      </w:r>
      <w:r>
        <w:rPr>
          <w:rFonts w:hint="eastAsia" w:ascii="方正黑体_GBK" w:eastAsia="方正黑体_GBK"/>
          <w:color w:val="231F20"/>
        </w:rPr>
        <w:tab/>
      </w:r>
      <w:r>
        <w:rPr>
          <w:rFonts w:hint="eastAsia" w:ascii="方正黑体_GBK" w:eastAsia="方正黑体_GBK"/>
          <w:color w:val="231F20"/>
        </w:rPr>
        <w:t>关于装饰装修及相关设备标准的约定</w:t>
      </w:r>
    </w:p>
    <w:p w14:paraId="1A4BC699">
      <w:pPr>
        <w:pStyle w:val="4"/>
        <w:spacing w:before="122" w:line="319" w:lineRule="auto"/>
        <w:ind w:left="117" w:right="209" w:firstLine="440"/>
      </w:pPr>
      <w:r>
        <w:rPr>
          <w:color w:val="231F20"/>
        </w:rPr>
        <w:t>交付的商品房达不到本附件约定装修标准的，按照本合同第十四条第（三）款约定处理。出卖人未经双方约定增加的装置、装修、装饰，视为无条件赠送给买受人。</w:t>
      </w:r>
    </w:p>
    <w:p w14:paraId="3AD2C1D5">
      <w:pPr>
        <w:pStyle w:val="4"/>
        <w:spacing w:before="25"/>
      </w:pPr>
      <w:r>
        <w:rPr>
          <w:color w:val="231F20"/>
        </w:rPr>
        <w:t>双方就装饰装修主要材料和设备的品牌、产地、规格、数量等内容约定如下：</w:t>
      </w:r>
    </w:p>
    <w:p w14:paraId="314F98C6">
      <w:pPr>
        <w:pStyle w:val="8"/>
        <w:numPr>
          <w:ilvl w:val="1"/>
          <w:numId w:val="20"/>
        </w:numPr>
        <w:tabs>
          <w:tab w:val="left" w:pos="776"/>
          <w:tab w:val="left" w:pos="5340"/>
        </w:tabs>
        <w:spacing w:before="108" w:after="0" w:line="240" w:lineRule="auto"/>
        <w:ind w:left="775" w:right="0" w:hanging="218"/>
        <w:jc w:val="left"/>
        <w:rPr>
          <w:sz w:val="22"/>
        </w:rPr>
      </w:pPr>
      <w:r>
        <w:rPr>
          <w:color w:val="231F20"/>
          <w:sz w:val="22"/>
        </w:rPr>
        <w:t>外墙</w:t>
      </w:r>
      <w:r>
        <w:rPr>
          <w:color w:val="231F20"/>
          <w:spacing w:val="-165"/>
          <w:sz w:val="22"/>
        </w:rPr>
        <w:t>：</w:t>
      </w:r>
      <w:r>
        <w:rPr>
          <w:color w:val="231F20"/>
          <w:sz w:val="22"/>
        </w:rPr>
        <w:t>【瓷砖</w:t>
      </w:r>
      <w:r>
        <w:rPr>
          <w:color w:val="231F20"/>
          <w:spacing w:val="-110"/>
          <w:sz w:val="22"/>
        </w:rPr>
        <w:t>】</w:t>
      </w:r>
      <w:r>
        <w:rPr>
          <w:color w:val="231F20"/>
          <w:sz w:val="22"/>
        </w:rPr>
        <w:t>【涂料</w:t>
      </w:r>
      <w:r>
        <w:rPr>
          <w:color w:val="231F20"/>
          <w:spacing w:val="-110"/>
          <w:sz w:val="22"/>
        </w:rPr>
        <w:t>】</w:t>
      </w:r>
      <w:r>
        <w:rPr>
          <w:color w:val="231F20"/>
          <w:sz w:val="22"/>
        </w:rPr>
        <w:t>【玻璃幕墙</w:t>
      </w:r>
      <w:r>
        <w:rPr>
          <w:color w:val="231F20"/>
          <w:spacing w:val="-110"/>
          <w:sz w:val="22"/>
        </w:rPr>
        <w:t>】</w:t>
      </w:r>
      <w:r>
        <w:rPr>
          <w:color w:val="231F20"/>
          <w:sz w:val="22"/>
        </w:rPr>
        <w:t>【</w:t>
      </w:r>
      <w:r>
        <w:rPr>
          <w:color w:val="231F20"/>
          <w:sz w:val="22"/>
          <w:u w:val="single" w:color="231F20"/>
        </w:rPr>
        <w:t xml:space="preserve"> </w:t>
      </w:r>
      <w:r>
        <w:rPr>
          <w:color w:val="231F20"/>
          <w:sz w:val="22"/>
          <w:u w:val="single" w:color="231F20"/>
        </w:rPr>
        <w:tab/>
      </w:r>
      <w:r>
        <w:rPr>
          <w:color w:val="231F20"/>
          <w:spacing w:val="-55"/>
          <w:sz w:val="22"/>
        </w:rPr>
        <w:t>】；</w:t>
      </w:r>
    </w:p>
    <w:p w14:paraId="02C7B783">
      <w:pPr>
        <w:pStyle w:val="4"/>
        <w:tabs>
          <w:tab w:val="left" w:pos="9078"/>
        </w:tabs>
        <w:spacing w:before="108"/>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14:paraId="0CE7E17B">
      <w:pPr>
        <w:pStyle w:val="8"/>
        <w:numPr>
          <w:ilvl w:val="1"/>
          <w:numId w:val="20"/>
        </w:numPr>
        <w:tabs>
          <w:tab w:val="left" w:pos="776"/>
        </w:tabs>
        <w:spacing w:before="108" w:after="0" w:line="240" w:lineRule="auto"/>
        <w:ind w:left="775" w:right="0" w:hanging="218"/>
        <w:jc w:val="left"/>
        <w:rPr>
          <w:sz w:val="22"/>
        </w:rPr>
      </w:pPr>
      <w:r>
        <w:rPr>
          <w:color w:val="231F20"/>
          <w:sz w:val="22"/>
        </w:rPr>
        <w:t>起居室：</w:t>
      </w:r>
    </w:p>
    <w:p w14:paraId="65597678">
      <w:pPr>
        <w:pStyle w:val="4"/>
        <w:tabs>
          <w:tab w:val="left" w:pos="4378"/>
        </w:tabs>
        <w:spacing w:before="108"/>
        <w:ind w:left="447"/>
      </w:pPr>
      <w:r>
        <w:rPr>
          <w:color w:val="231F20"/>
        </w:rPr>
        <w:t>（</w:t>
      </w:r>
      <w:r>
        <w:rPr>
          <w:color w:val="231F20"/>
          <w:spacing w:val="-28"/>
        </w:rPr>
        <w:t xml:space="preserve"> </w:t>
      </w:r>
      <w:r>
        <w:rPr>
          <w:color w:val="231F20"/>
        </w:rPr>
        <w:t>1）内墙</w:t>
      </w:r>
      <w:r>
        <w:rPr>
          <w:color w:val="231F20"/>
          <w:spacing w:val="-165"/>
        </w:rPr>
        <w:t>：</w:t>
      </w:r>
      <w:r>
        <w:rPr>
          <w:color w:val="231F20"/>
        </w:rPr>
        <w:t>【涂料</w:t>
      </w:r>
      <w:r>
        <w:rPr>
          <w:color w:val="231F20"/>
          <w:spacing w:val="-110"/>
        </w:rPr>
        <w:t>】</w:t>
      </w:r>
      <w:r>
        <w:rPr>
          <w:color w:val="231F20"/>
        </w:rPr>
        <w:t>【壁纸</w:t>
      </w:r>
      <w:r>
        <w:rPr>
          <w:color w:val="231F20"/>
          <w:spacing w:val="-110"/>
        </w:rPr>
        <w:t>】</w:t>
      </w:r>
      <w:r>
        <w:rPr>
          <w:color w:val="231F20"/>
        </w:rPr>
        <w:t>【</w:t>
      </w:r>
      <w:r>
        <w:rPr>
          <w:color w:val="231F20"/>
          <w:u w:val="single" w:color="231F20"/>
        </w:rPr>
        <w:t xml:space="preserve"> </w:t>
      </w:r>
      <w:r>
        <w:rPr>
          <w:color w:val="231F20"/>
          <w:u w:val="single" w:color="231F20"/>
        </w:rPr>
        <w:tab/>
      </w:r>
      <w:r>
        <w:rPr>
          <w:color w:val="231F20"/>
          <w:spacing w:val="-55"/>
        </w:rPr>
        <w:t>】；</w:t>
      </w:r>
    </w:p>
    <w:p w14:paraId="2FE96099">
      <w:pPr>
        <w:pStyle w:val="4"/>
        <w:tabs>
          <w:tab w:val="left" w:pos="9078"/>
        </w:tabs>
        <w:spacing w:before="108"/>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14:paraId="4B18BBDC">
      <w:pPr>
        <w:pStyle w:val="4"/>
        <w:tabs>
          <w:tab w:val="left" w:pos="5038"/>
        </w:tabs>
        <w:spacing w:before="108"/>
        <w:ind w:left="447"/>
      </w:pPr>
      <w:r>
        <w:rPr>
          <w:color w:val="231F20"/>
        </w:rPr>
        <w:t>（</w:t>
      </w:r>
      <w:r>
        <w:rPr>
          <w:color w:val="231F20"/>
          <w:spacing w:val="-28"/>
        </w:rPr>
        <w:t xml:space="preserve"> </w:t>
      </w:r>
      <w:r>
        <w:rPr>
          <w:color w:val="231F20"/>
        </w:rPr>
        <w:t>2）顶棚</w:t>
      </w:r>
      <w:r>
        <w:rPr>
          <w:color w:val="231F20"/>
          <w:spacing w:val="-165"/>
        </w:rPr>
        <w:t>：</w:t>
      </w:r>
      <w:r>
        <w:rPr>
          <w:color w:val="231F20"/>
        </w:rPr>
        <w:t>【石膏板吊顶</w:t>
      </w:r>
      <w:r>
        <w:rPr>
          <w:color w:val="231F20"/>
          <w:spacing w:val="-110"/>
        </w:rPr>
        <w:t>】</w:t>
      </w:r>
      <w:r>
        <w:rPr>
          <w:color w:val="231F20"/>
        </w:rPr>
        <w:t>【涂料</w:t>
      </w:r>
      <w:r>
        <w:rPr>
          <w:color w:val="231F20"/>
          <w:spacing w:val="-110"/>
        </w:rPr>
        <w:t>】</w:t>
      </w:r>
      <w:r>
        <w:rPr>
          <w:color w:val="231F20"/>
        </w:rPr>
        <w:t>【</w:t>
      </w:r>
      <w:r>
        <w:rPr>
          <w:color w:val="231F20"/>
          <w:u w:val="single" w:color="231F20"/>
        </w:rPr>
        <w:t xml:space="preserve"> </w:t>
      </w:r>
      <w:r>
        <w:rPr>
          <w:color w:val="231F20"/>
          <w:u w:val="single" w:color="231F20"/>
        </w:rPr>
        <w:tab/>
      </w:r>
      <w:r>
        <w:rPr>
          <w:color w:val="231F20"/>
          <w:spacing w:val="-55"/>
        </w:rPr>
        <w:t>】；</w:t>
      </w:r>
    </w:p>
    <w:p w14:paraId="32CFAE77">
      <w:pPr>
        <w:pStyle w:val="4"/>
        <w:tabs>
          <w:tab w:val="left" w:pos="9078"/>
        </w:tabs>
        <w:spacing w:before="108"/>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14:paraId="407E938F">
      <w:pPr>
        <w:pStyle w:val="4"/>
        <w:tabs>
          <w:tab w:val="left" w:pos="7678"/>
        </w:tabs>
        <w:spacing w:before="108"/>
        <w:ind w:left="447"/>
      </w:pPr>
      <w:r>
        <w:rPr>
          <w:color w:val="231F20"/>
        </w:rPr>
        <w:t>（</w:t>
      </w:r>
      <w:r>
        <w:rPr>
          <w:color w:val="231F20"/>
          <w:spacing w:val="-28"/>
        </w:rPr>
        <w:t xml:space="preserve"> </w:t>
      </w:r>
      <w:r>
        <w:rPr>
          <w:color w:val="231F20"/>
        </w:rPr>
        <w:t>3）室内地面</w:t>
      </w:r>
      <w:r>
        <w:rPr>
          <w:color w:val="231F20"/>
          <w:spacing w:val="-165"/>
        </w:rPr>
        <w:t>：</w:t>
      </w:r>
      <w:r>
        <w:rPr>
          <w:color w:val="231F20"/>
        </w:rPr>
        <w:t>【大理石</w:t>
      </w:r>
      <w:r>
        <w:rPr>
          <w:color w:val="231F20"/>
          <w:spacing w:val="-110"/>
        </w:rPr>
        <w:t>】</w:t>
      </w:r>
      <w:r>
        <w:rPr>
          <w:color w:val="231F20"/>
        </w:rPr>
        <w:t>【花岗岩</w:t>
      </w:r>
      <w:r>
        <w:rPr>
          <w:color w:val="231F20"/>
          <w:spacing w:val="-110"/>
        </w:rPr>
        <w:t>】</w:t>
      </w:r>
      <w:r>
        <w:rPr>
          <w:color w:val="231F20"/>
        </w:rPr>
        <w:t>【水泥抹面</w:t>
      </w:r>
      <w:r>
        <w:rPr>
          <w:color w:val="231F20"/>
          <w:spacing w:val="-110"/>
        </w:rPr>
        <w:t>】</w:t>
      </w:r>
      <w:r>
        <w:rPr>
          <w:color w:val="231F20"/>
        </w:rPr>
        <w:t>【实木地板</w:t>
      </w:r>
      <w:r>
        <w:rPr>
          <w:color w:val="231F20"/>
          <w:spacing w:val="-110"/>
        </w:rPr>
        <w:t>】</w:t>
      </w:r>
      <w:r>
        <w:rPr>
          <w:color w:val="231F20"/>
        </w:rPr>
        <w:t>【</w:t>
      </w:r>
      <w:r>
        <w:rPr>
          <w:color w:val="231F20"/>
          <w:u w:val="single" w:color="231F20"/>
        </w:rPr>
        <w:t xml:space="preserve"> </w:t>
      </w:r>
      <w:r>
        <w:rPr>
          <w:color w:val="231F20"/>
          <w:u w:val="single" w:color="231F20"/>
        </w:rPr>
        <w:tab/>
      </w:r>
      <w:r>
        <w:rPr>
          <w:color w:val="231F20"/>
          <w:spacing w:val="-55"/>
        </w:rPr>
        <w:t>】；</w:t>
      </w:r>
    </w:p>
    <w:p w14:paraId="02478664">
      <w:pPr>
        <w:pStyle w:val="4"/>
        <w:tabs>
          <w:tab w:val="left" w:pos="9078"/>
        </w:tabs>
        <w:spacing w:before="108"/>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14:paraId="17B767B9">
      <w:pPr>
        <w:pStyle w:val="8"/>
        <w:numPr>
          <w:ilvl w:val="1"/>
          <w:numId w:val="20"/>
        </w:numPr>
        <w:tabs>
          <w:tab w:val="left" w:pos="776"/>
        </w:tabs>
        <w:spacing w:before="108" w:after="0" w:line="240" w:lineRule="auto"/>
        <w:ind w:left="775" w:right="0" w:hanging="218"/>
        <w:jc w:val="left"/>
        <w:rPr>
          <w:sz w:val="22"/>
        </w:rPr>
      </w:pPr>
      <w:r>
        <w:rPr>
          <w:color w:val="231F20"/>
          <w:sz w:val="22"/>
        </w:rPr>
        <w:t>厨房：</w:t>
      </w:r>
    </w:p>
    <w:p w14:paraId="24145642">
      <w:pPr>
        <w:pStyle w:val="4"/>
        <w:tabs>
          <w:tab w:val="left" w:pos="4818"/>
        </w:tabs>
        <w:spacing w:before="108"/>
        <w:ind w:left="447"/>
      </w:pPr>
      <w:r>
        <w:rPr>
          <w:color w:val="231F20"/>
        </w:rPr>
        <w:t>（</w:t>
      </w:r>
      <w:r>
        <w:rPr>
          <w:color w:val="231F20"/>
          <w:spacing w:val="-28"/>
        </w:rPr>
        <w:t xml:space="preserve"> </w:t>
      </w:r>
      <w:r>
        <w:rPr>
          <w:color w:val="231F20"/>
        </w:rPr>
        <w:t>1）地面</w:t>
      </w:r>
      <w:r>
        <w:rPr>
          <w:color w:val="231F20"/>
          <w:spacing w:val="-165"/>
        </w:rPr>
        <w:t>：</w:t>
      </w:r>
      <w:r>
        <w:rPr>
          <w:color w:val="231F20"/>
        </w:rPr>
        <w:t>【水泥抹面</w:t>
      </w:r>
      <w:r>
        <w:rPr>
          <w:color w:val="231F20"/>
          <w:spacing w:val="-110"/>
        </w:rPr>
        <w:t>】</w:t>
      </w:r>
      <w:r>
        <w:rPr>
          <w:color w:val="231F20"/>
        </w:rPr>
        <w:t>【瓷砖</w:t>
      </w:r>
      <w:r>
        <w:rPr>
          <w:color w:val="231F20"/>
          <w:spacing w:val="-110"/>
        </w:rPr>
        <w:t>】</w:t>
      </w:r>
      <w:r>
        <w:rPr>
          <w:color w:val="231F20"/>
        </w:rPr>
        <w:t>【</w:t>
      </w:r>
      <w:r>
        <w:rPr>
          <w:color w:val="231F20"/>
          <w:u w:val="single" w:color="231F20"/>
        </w:rPr>
        <w:t xml:space="preserve"> </w:t>
      </w:r>
      <w:r>
        <w:rPr>
          <w:color w:val="231F20"/>
          <w:u w:val="single" w:color="231F20"/>
        </w:rPr>
        <w:tab/>
      </w:r>
      <w:r>
        <w:rPr>
          <w:color w:val="231F20"/>
          <w:spacing w:val="-55"/>
        </w:rPr>
        <w:t>】；</w:t>
      </w:r>
    </w:p>
    <w:p w14:paraId="2860BCEE">
      <w:pPr>
        <w:pStyle w:val="4"/>
        <w:tabs>
          <w:tab w:val="left" w:pos="9078"/>
        </w:tabs>
        <w:spacing w:before="108"/>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14:paraId="590C476A">
      <w:pPr>
        <w:pStyle w:val="4"/>
        <w:tabs>
          <w:tab w:val="left" w:pos="4818"/>
        </w:tabs>
        <w:spacing w:before="108"/>
        <w:ind w:left="447"/>
      </w:pPr>
      <w:r>
        <w:rPr>
          <w:color w:val="231F20"/>
        </w:rPr>
        <w:t>（</w:t>
      </w:r>
      <w:r>
        <w:rPr>
          <w:color w:val="231F20"/>
          <w:spacing w:val="-28"/>
        </w:rPr>
        <w:t xml:space="preserve"> </w:t>
      </w:r>
      <w:r>
        <w:rPr>
          <w:color w:val="231F20"/>
        </w:rPr>
        <w:t>2）墙面</w:t>
      </w:r>
      <w:r>
        <w:rPr>
          <w:color w:val="231F20"/>
          <w:spacing w:val="-165"/>
        </w:rPr>
        <w:t>：</w:t>
      </w:r>
      <w:r>
        <w:rPr>
          <w:color w:val="231F20"/>
        </w:rPr>
        <w:t>【耐水腻子</w:t>
      </w:r>
      <w:r>
        <w:rPr>
          <w:color w:val="231F20"/>
          <w:spacing w:val="-110"/>
        </w:rPr>
        <w:t>】</w:t>
      </w:r>
      <w:r>
        <w:rPr>
          <w:color w:val="231F20"/>
        </w:rPr>
        <w:t>【瓷砖</w:t>
      </w:r>
      <w:r>
        <w:rPr>
          <w:color w:val="231F20"/>
          <w:spacing w:val="-110"/>
        </w:rPr>
        <w:t>】</w:t>
      </w:r>
      <w:r>
        <w:rPr>
          <w:color w:val="231F20"/>
        </w:rPr>
        <w:t>【</w:t>
      </w:r>
      <w:r>
        <w:rPr>
          <w:color w:val="231F20"/>
          <w:u w:val="single" w:color="231F20"/>
        </w:rPr>
        <w:t xml:space="preserve"> </w:t>
      </w:r>
      <w:r>
        <w:rPr>
          <w:color w:val="231F20"/>
          <w:u w:val="single" w:color="231F20"/>
        </w:rPr>
        <w:tab/>
      </w:r>
      <w:r>
        <w:rPr>
          <w:color w:val="231F20"/>
          <w:spacing w:val="-55"/>
        </w:rPr>
        <w:t>】；</w:t>
      </w:r>
    </w:p>
    <w:p w14:paraId="0AEB830E">
      <w:pPr>
        <w:pStyle w:val="4"/>
        <w:tabs>
          <w:tab w:val="left" w:pos="9078"/>
        </w:tabs>
        <w:spacing w:before="108"/>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14:paraId="36F4C09A">
      <w:pPr>
        <w:pStyle w:val="4"/>
        <w:tabs>
          <w:tab w:val="left" w:pos="5258"/>
        </w:tabs>
        <w:spacing w:before="108"/>
        <w:ind w:left="447"/>
      </w:pPr>
      <w:r>
        <w:rPr>
          <w:color w:val="231F20"/>
        </w:rPr>
        <w:t>（</w:t>
      </w:r>
      <w:r>
        <w:rPr>
          <w:color w:val="231F20"/>
          <w:spacing w:val="-28"/>
        </w:rPr>
        <w:t xml:space="preserve"> </w:t>
      </w:r>
      <w:r>
        <w:rPr>
          <w:color w:val="231F20"/>
        </w:rPr>
        <w:t>3）顶棚</w:t>
      </w:r>
      <w:r>
        <w:rPr>
          <w:color w:val="231F20"/>
          <w:spacing w:val="-165"/>
        </w:rPr>
        <w:t>：</w:t>
      </w:r>
      <w:r>
        <w:rPr>
          <w:color w:val="231F20"/>
        </w:rPr>
        <w:t>【水泥抹面</w:t>
      </w:r>
      <w:r>
        <w:rPr>
          <w:color w:val="231F20"/>
          <w:spacing w:val="-110"/>
        </w:rPr>
        <w:t>】</w:t>
      </w:r>
      <w:r>
        <w:rPr>
          <w:color w:val="231F20"/>
        </w:rPr>
        <w:t>【石膏吊顶</w:t>
      </w:r>
      <w:r>
        <w:rPr>
          <w:color w:val="231F20"/>
          <w:spacing w:val="-110"/>
        </w:rPr>
        <w:t>】</w:t>
      </w:r>
      <w:r>
        <w:rPr>
          <w:color w:val="231F20"/>
        </w:rPr>
        <w:t>【</w:t>
      </w:r>
      <w:r>
        <w:rPr>
          <w:color w:val="231F20"/>
          <w:u w:val="single" w:color="231F20"/>
        </w:rPr>
        <w:t xml:space="preserve"> </w:t>
      </w:r>
      <w:r>
        <w:rPr>
          <w:color w:val="231F20"/>
          <w:u w:val="single" w:color="231F20"/>
        </w:rPr>
        <w:tab/>
      </w:r>
      <w:r>
        <w:rPr>
          <w:color w:val="231F20"/>
          <w:spacing w:val="-55"/>
        </w:rPr>
        <w:t>】；</w:t>
      </w:r>
    </w:p>
    <w:p w14:paraId="78872BA5">
      <w:pPr>
        <w:pStyle w:val="4"/>
        <w:tabs>
          <w:tab w:val="left" w:pos="9078"/>
        </w:tabs>
        <w:spacing w:before="108"/>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14:paraId="3CDF77B1">
      <w:pPr>
        <w:pStyle w:val="4"/>
        <w:tabs>
          <w:tab w:val="left" w:pos="8970"/>
        </w:tabs>
        <w:spacing w:before="108"/>
        <w:ind w:left="339"/>
        <w:jc w:val="center"/>
      </w:pPr>
      <w:r>
        <w:rPr>
          <w:color w:val="231F20"/>
        </w:rPr>
        <w:t>（</w:t>
      </w:r>
      <w:r>
        <w:rPr>
          <w:color w:val="231F20"/>
          <w:spacing w:val="-28"/>
        </w:rPr>
        <w:t xml:space="preserve"> </w:t>
      </w:r>
      <w:r>
        <w:rPr>
          <w:color w:val="231F20"/>
        </w:rPr>
        <w:t>4）厨具</w:t>
      </w:r>
      <w:r>
        <w:rPr>
          <w:color w:val="231F20"/>
          <w:u w:val="single" w:color="231F20"/>
        </w:rPr>
        <w:t>：</w:t>
      </w:r>
      <w:r>
        <w:rPr>
          <w:color w:val="231F20"/>
          <w:u w:val="single" w:color="231F20"/>
        </w:rPr>
        <w:tab/>
      </w:r>
      <w:r>
        <w:rPr>
          <w:color w:val="231F20"/>
        </w:rPr>
        <w:t>。</w:t>
      </w:r>
    </w:p>
    <w:p w14:paraId="25AE47E4">
      <w:pPr>
        <w:pStyle w:val="8"/>
        <w:numPr>
          <w:ilvl w:val="1"/>
          <w:numId w:val="20"/>
        </w:numPr>
        <w:tabs>
          <w:tab w:val="left" w:pos="776"/>
        </w:tabs>
        <w:spacing w:before="108" w:after="0" w:line="240" w:lineRule="auto"/>
        <w:ind w:left="775" w:right="0" w:hanging="218"/>
        <w:jc w:val="left"/>
        <w:rPr>
          <w:sz w:val="22"/>
        </w:rPr>
      </w:pPr>
      <w:r>
        <w:rPr>
          <w:color w:val="231F20"/>
          <w:sz w:val="22"/>
        </w:rPr>
        <w:t>卫生间：</w:t>
      </w:r>
    </w:p>
    <w:p w14:paraId="4F008AFD">
      <w:pPr>
        <w:pStyle w:val="4"/>
        <w:tabs>
          <w:tab w:val="left" w:pos="4598"/>
        </w:tabs>
        <w:spacing w:before="108"/>
        <w:ind w:left="447"/>
      </w:pPr>
      <w:r>
        <w:rPr>
          <w:color w:val="231F20"/>
        </w:rPr>
        <w:t>（</w:t>
      </w:r>
      <w:r>
        <w:rPr>
          <w:color w:val="231F20"/>
          <w:spacing w:val="-28"/>
        </w:rPr>
        <w:t xml:space="preserve"> </w:t>
      </w:r>
      <w:r>
        <w:rPr>
          <w:color w:val="231F20"/>
        </w:rPr>
        <w:t>1）地面</w:t>
      </w:r>
      <w:r>
        <w:rPr>
          <w:color w:val="231F20"/>
          <w:spacing w:val="-165"/>
        </w:rPr>
        <w:t>：</w:t>
      </w:r>
      <w:r>
        <w:rPr>
          <w:color w:val="231F20"/>
        </w:rPr>
        <w:t>【水泥抹面</w:t>
      </w:r>
      <w:r>
        <w:rPr>
          <w:color w:val="231F20"/>
          <w:spacing w:val="-110"/>
        </w:rPr>
        <w:t>】</w:t>
      </w:r>
      <w:r>
        <w:rPr>
          <w:color w:val="231F20"/>
        </w:rPr>
        <w:t>【瓷砖</w:t>
      </w:r>
      <w:r>
        <w:rPr>
          <w:color w:val="231F20"/>
          <w:spacing w:val="-110"/>
        </w:rPr>
        <w:t>】</w:t>
      </w:r>
      <w:r>
        <w:rPr>
          <w:color w:val="231F20"/>
        </w:rPr>
        <w:t>【</w:t>
      </w:r>
      <w:r>
        <w:rPr>
          <w:color w:val="231F20"/>
          <w:u w:val="single" w:color="231F20"/>
        </w:rPr>
        <w:t xml:space="preserve"> </w:t>
      </w:r>
      <w:r>
        <w:rPr>
          <w:color w:val="231F20"/>
          <w:u w:val="single" w:color="231F20"/>
        </w:rPr>
        <w:tab/>
      </w:r>
      <w:r>
        <w:rPr>
          <w:color w:val="231F20"/>
          <w:spacing w:val="-55"/>
        </w:rPr>
        <w:t>】；</w:t>
      </w:r>
    </w:p>
    <w:p w14:paraId="64977F74">
      <w:pPr>
        <w:pStyle w:val="4"/>
        <w:tabs>
          <w:tab w:val="left" w:pos="9078"/>
        </w:tabs>
        <w:spacing w:before="108"/>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14:paraId="1C60B5F0">
      <w:pPr>
        <w:pStyle w:val="4"/>
        <w:tabs>
          <w:tab w:val="left" w:pos="4598"/>
        </w:tabs>
        <w:spacing w:before="108"/>
        <w:ind w:left="447"/>
      </w:pPr>
      <w:r>
        <w:rPr>
          <w:color w:val="231F20"/>
        </w:rPr>
        <w:t>（</w:t>
      </w:r>
      <w:r>
        <w:rPr>
          <w:color w:val="231F20"/>
          <w:spacing w:val="-28"/>
        </w:rPr>
        <w:t xml:space="preserve"> </w:t>
      </w:r>
      <w:r>
        <w:rPr>
          <w:color w:val="231F20"/>
        </w:rPr>
        <w:t>2）墙面</w:t>
      </w:r>
      <w:r>
        <w:rPr>
          <w:color w:val="231F20"/>
          <w:spacing w:val="-165"/>
        </w:rPr>
        <w:t>：</w:t>
      </w:r>
      <w:r>
        <w:rPr>
          <w:color w:val="231F20"/>
        </w:rPr>
        <w:t>【耐水腻子</w:t>
      </w:r>
      <w:r>
        <w:rPr>
          <w:color w:val="231F20"/>
          <w:spacing w:val="-110"/>
        </w:rPr>
        <w:t>】</w:t>
      </w:r>
      <w:r>
        <w:rPr>
          <w:color w:val="231F20"/>
        </w:rPr>
        <w:t>【瓷砖</w:t>
      </w:r>
      <w:r>
        <w:rPr>
          <w:color w:val="231F20"/>
          <w:spacing w:val="-110"/>
        </w:rPr>
        <w:t>】</w:t>
      </w:r>
      <w:r>
        <w:rPr>
          <w:color w:val="231F20"/>
        </w:rPr>
        <w:t>【</w:t>
      </w:r>
      <w:r>
        <w:rPr>
          <w:color w:val="231F20"/>
          <w:u w:val="single" w:color="231F20"/>
        </w:rPr>
        <w:t xml:space="preserve"> </w:t>
      </w:r>
      <w:r>
        <w:rPr>
          <w:color w:val="231F20"/>
          <w:u w:val="single" w:color="231F20"/>
        </w:rPr>
        <w:tab/>
      </w:r>
      <w:r>
        <w:rPr>
          <w:color w:val="231F20"/>
          <w:spacing w:val="-55"/>
        </w:rPr>
        <w:t>】；</w:t>
      </w:r>
    </w:p>
    <w:p w14:paraId="0AC71770">
      <w:pPr>
        <w:pStyle w:val="4"/>
        <w:tabs>
          <w:tab w:val="left" w:pos="9078"/>
        </w:tabs>
        <w:spacing w:before="108"/>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14:paraId="7007EDAD">
      <w:pPr>
        <w:pStyle w:val="4"/>
        <w:tabs>
          <w:tab w:val="left" w:pos="5038"/>
        </w:tabs>
        <w:spacing w:before="108"/>
        <w:ind w:left="447"/>
      </w:pPr>
      <w:r>
        <w:rPr>
          <w:color w:val="231F20"/>
        </w:rPr>
        <w:t>（</w:t>
      </w:r>
      <w:r>
        <w:rPr>
          <w:color w:val="231F20"/>
          <w:spacing w:val="-28"/>
        </w:rPr>
        <w:t xml:space="preserve"> </w:t>
      </w:r>
      <w:r>
        <w:rPr>
          <w:color w:val="231F20"/>
        </w:rPr>
        <w:t>3）顶棚</w:t>
      </w:r>
      <w:r>
        <w:rPr>
          <w:color w:val="231F20"/>
          <w:spacing w:val="-165"/>
        </w:rPr>
        <w:t>：</w:t>
      </w:r>
      <w:r>
        <w:rPr>
          <w:color w:val="231F20"/>
        </w:rPr>
        <w:t>【水泥抹面</w:t>
      </w:r>
      <w:r>
        <w:rPr>
          <w:color w:val="231F20"/>
          <w:spacing w:val="-110"/>
        </w:rPr>
        <w:t>】</w:t>
      </w:r>
      <w:r>
        <w:rPr>
          <w:color w:val="231F20"/>
        </w:rPr>
        <w:t>【石膏吊顶</w:t>
      </w:r>
      <w:r>
        <w:rPr>
          <w:color w:val="231F20"/>
          <w:spacing w:val="-110"/>
        </w:rPr>
        <w:t>】</w:t>
      </w:r>
      <w:r>
        <w:rPr>
          <w:color w:val="231F20"/>
        </w:rPr>
        <w:t>【</w:t>
      </w:r>
      <w:r>
        <w:rPr>
          <w:color w:val="231F20"/>
          <w:u w:val="single" w:color="231F20"/>
        </w:rPr>
        <w:t xml:space="preserve"> </w:t>
      </w:r>
      <w:r>
        <w:rPr>
          <w:color w:val="231F20"/>
          <w:u w:val="single" w:color="231F20"/>
        </w:rPr>
        <w:tab/>
      </w:r>
      <w:r>
        <w:rPr>
          <w:color w:val="231F20"/>
          <w:spacing w:val="-55"/>
        </w:rPr>
        <w:t>】；</w:t>
      </w:r>
    </w:p>
    <w:p w14:paraId="0B9CC2C2">
      <w:pPr>
        <w:pStyle w:val="4"/>
        <w:tabs>
          <w:tab w:val="left" w:pos="9078"/>
        </w:tabs>
        <w:spacing w:before="108"/>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14:paraId="4E64D421">
      <w:pPr>
        <w:pStyle w:val="4"/>
        <w:tabs>
          <w:tab w:val="left" w:pos="8970"/>
        </w:tabs>
        <w:spacing w:before="108"/>
        <w:ind w:left="339"/>
        <w:jc w:val="center"/>
      </w:pPr>
      <w:r>
        <w:rPr>
          <w:color w:val="231F20"/>
        </w:rPr>
        <w:t>（</w:t>
      </w:r>
      <w:r>
        <w:rPr>
          <w:color w:val="231F20"/>
          <w:spacing w:val="-28"/>
        </w:rPr>
        <w:t xml:space="preserve"> </w:t>
      </w:r>
      <w:r>
        <w:rPr>
          <w:color w:val="231F20"/>
        </w:rPr>
        <w:t>4）卫生器具</w:t>
      </w:r>
      <w:r>
        <w:rPr>
          <w:color w:val="231F20"/>
          <w:u w:val="single" w:color="231F20"/>
        </w:rPr>
        <w:t xml:space="preserve"> </w:t>
      </w:r>
      <w:r>
        <w:rPr>
          <w:color w:val="231F20"/>
          <w:u w:val="single" w:color="231F20"/>
        </w:rPr>
        <w:tab/>
      </w:r>
      <w:r>
        <w:rPr>
          <w:color w:val="231F20"/>
        </w:rPr>
        <w:t>。</w:t>
      </w:r>
    </w:p>
    <w:p w14:paraId="1E9AB171">
      <w:pPr>
        <w:pStyle w:val="8"/>
        <w:numPr>
          <w:ilvl w:val="1"/>
          <w:numId w:val="20"/>
        </w:numPr>
        <w:tabs>
          <w:tab w:val="left" w:pos="776"/>
          <w:tab w:val="left" w:pos="7978"/>
        </w:tabs>
        <w:spacing w:before="108" w:after="0" w:line="240" w:lineRule="auto"/>
        <w:ind w:left="775" w:right="0" w:hanging="218"/>
        <w:jc w:val="left"/>
        <w:rPr>
          <w:sz w:val="22"/>
        </w:rPr>
      </w:pPr>
      <w:r>
        <w:rPr>
          <w:color w:val="231F20"/>
          <w:sz w:val="22"/>
        </w:rPr>
        <w:t>阳台</w:t>
      </w:r>
      <w:r>
        <w:rPr>
          <w:color w:val="231F20"/>
          <w:spacing w:val="-165"/>
          <w:sz w:val="22"/>
        </w:rPr>
        <w:t>：</w:t>
      </w:r>
      <w:r>
        <w:rPr>
          <w:color w:val="231F20"/>
          <w:sz w:val="22"/>
        </w:rPr>
        <w:t>【塑钢封闭</w:t>
      </w:r>
      <w:r>
        <w:rPr>
          <w:color w:val="231F20"/>
          <w:spacing w:val="-110"/>
          <w:sz w:val="22"/>
        </w:rPr>
        <w:t>】</w:t>
      </w:r>
      <w:r>
        <w:rPr>
          <w:color w:val="231F20"/>
          <w:sz w:val="22"/>
        </w:rPr>
        <w:t>【铝合金封闭</w:t>
      </w:r>
      <w:r>
        <w:rPr>
          <w:color w:val="231F20"/>
          <w:spacing w:val="-110"/>
          <w:sz w:val="22"/>
        </w:rPr>
        <w:t>】</w:t>
      </w:r>
      <w:r>
        <w:rPr>
          <w:color w:val="231F20"/>
          <w:sz w:val="22"/>
        </w:rPr>
        <w:t>【断桥铝合金封闭</w:t>
      </w:r>
      <w:r>
        <w:rPr>
          <w:color w:val="231F20"/>
          <w:spacing w:val="-110"/>
          <w:sz w:val="22"/>
        </w:rPr>
        <w:t>】</w:t>
      </w:r>
      <w:r>
        <w:rPr>
          <w:color w:val="231F20"/>
          <w:sz w:val="22"/>
        </w:rPr>
        <w:t>【不封闭</w:t>
      </w:r>
      <w:r>
        <w:rPr>
          <w:color w:val="231F20"/>
          <w:spacing w:val="-110"/>
          <w:sz w:val="22"/>
        </w:rPr>
        <w:t>】</w:t>
      </w:r>
      <w:r>
        <w:rPr>
          <w:color w:val="231F20"/>
          <w:sz w:val="22"/>
        </w:rPr>
        <w:t>【</w:t>
      </w:r>
      <w:r>
        <w:rPr>
          <w:color w:val="231F20"/>
          <w:sz w:val="22"/>
          <w:u w:val="single" w:color="231F20"/>
        </w:rPr>
        <w:t xml:space="preserve"> </w:t>
      </w:r>
      <w:r>
        <w:rPr>
          <w:color w:val="231F20"/>
          <w:sz w:val="22"/>
          <w:u w:val="single" w:color="231F20"/>
        </w:rPr>
        <w:tab/>
      </w:r>
      <w:r>
        <w:rPr>
          <w:color w:val="231F20"/>
          <w:spacing w:val="-55"/>
          <w:sz w:val="22"/>
        </w:rPr>
        <w:t>】；</w:t>
      </w:r>
    </w:p>
    <w:p w14:paraId="45EAEC36">
      <w:pPr>
        <w:pStyle w:val="4"/>
        <w:tabs>
          <w:tab w:val="left" w:pos="9078"/>
        </w:tabs>
        <w:spacing w:before="108"/>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14:paraId="11A67D73">
      <w:pPr>
        <w:spacing w:after="0"/>
        <w:sectPr>
          <w:pgSz w:w="11910" w:h="16840"/>
          <w:pgMar w:top="1580" w:right="1200" w:bottom="1020" w:left="1300" w:header="0" w:footer="832" w:gutter="0"/>
          <w:cols w:space="720" w:num="1"/>
        </w:sectPr>
      </w:pPr>
    </w:p>
    <w:p w14:paraId="1ECEFD47">
      <w:pPr>
        <w:pStyle w:val="4"/>
        <w:spacing w:before="24"/>
      </w:pPr>
      <w:r>
        <w:rPr>
          <w:color w:val="231F20"/>
        </w:rPr>
        <w:t>6 电梯：</w:t>
      </w:r>
    </w:p>
    <w:p w14:paraId="5938B4E0">
      <w:pPr>
        <w:pStyle w:val="4"/>
        <w:tabs>
          <w:tab w:val="left" w:pos="8970"/>
        </w:tabs>
        <w:ind w:left="339"/>
        <w:jc w:val="center"/>
      </w:pPr>
      <w:r>
        <w:rPr>
          <w:color w:val="231F20"/>
        </w:rPr>
        <w:t>（</w:t>
      </w:r>
      <w:r>
        <w:rPr>
          <w:color w:val="231F20"/>
          <w:spacing w:val="-28"/>
        </w:rPr>
        <w:t xml:space="preserve"> </w:t>
      </w:r>
      <w:r>
        <w:rPr>
          <w:color w:val="231F20"/>
        </w:rPr>
        <w:t>1）品牌</w:t>
      </w:r>
      <w:r>
        <w:rPr>
          <w:color w:val="231F20"/>
          <w:u w:val="single" w:color="231F20"/>
        </w:rPr>
        <w:t>：</w:t>
      </w:r>
      <w:r>
        <w:rPr>
          <w:color w:val="231F20"/>
          <w:u w:val="single" w:color="231F20"/>
        </w:rPr>
        <w:tab/>
      </w:r>
      <w:r>
        <w:rPr>
          <w:color w:val="231F20"/>
        </w:rPr>
        <w:t>；</w:t>
      </w:r>
    </w:p>
    <w:p w14:paraId="28575FE6">
      <w:pPr>
        <w:pStyle w:val="4"/>
        <w:tabs>
          <w:tab w:val="left" w:pos="8970"/>
        </w:tabs>
        <w:ind w:left="339"/>
        <w:jc w:val="center"/>
      </w:pPr>
      <w:r>
        <w:rPr>
          <w:color w:val="231F20"/>
        </w:rPr>
        <w:t>（</w:t>
      </w:r>
      <w:r>
        <w:rPr>
          <w:color w:val="231F20"/>
          <w:spacing w:val="-28"/>
        </w:rPr>
        <w:t xml:space="preserve"> </w:t>
      </w:r>
      <w:r>
        <w:rPr>
          <w:color w:val="231F20"/>
        </w:rPr>
        <w:t>2）型号</w:t>
      </w:r>
      <w:r>
        <w:rPr>
          <w:color w:val="231F20"/>
          <w:u w:val="single" w:color="231F20"/>
        </w:rPr>
        <w:t>：</w:t>
      </w:r>
      <w:r>
        <w:rPr>
          <w:color w:val="231F20"/>
          <w:u w:val="single" w:color="231F20"/>
        </w:rPr>
        <w:tab/>
      </w:r>
      <w:r>
        <w:rPr>
          <w:color w:val="231F20"/>
        </w:rPr>
        <w:t>。</w:t>
      </w:r>
    </w:p>
    <w:p w14:paraId="33DC58AF">
      <w:pPr>
        <w:pStyle w:val="8"/>
        <w:numPr>
          <w:ilvl w:val="0"/>
          <w:numId w:val="21"/>
        </w:numPr>
        <w:tabs>
          <w:tab w:val="left" w:pos="776"/>
        </w:tabs>
        <w:spacing w:before="109" w:after="0" w:line="240" w:lineRule="auto"/>
        <w:ind w:left="775" w:right="0" w:hanging="218"/>
        <w:jc w:val="left"/>
        <w:rPr>
          <w:sz w:val="22"/>
        </w:rPr>
      </w:pPr>
      <w:r>
        <w:rPr>
          <w:color w:val="231F20"/>
          <w:sz w:val="22"/>
        </w:rPr>
        <w:t>管道：</w:t>
      </w:r>
    </w:p>
    <w:p w14:paraId="54D12B50">
      <w:pPr>
        <w:pStyle w:val="4"/>
        <w:tabs>
          <w:tab w:val="left" w:pos="9078"/>
        </w:tabs>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14:paraId="01AFB3B1">
      <w:pPr>
        <w:pStyle w:val="8"/>
        <w:numPr>
          <w:ilvl w:val="0"/>
          <w:numId w:val="21"/>
        </w:numPr>
        <w:tabs>
          <w:tab w:val="left" w:pos="776"/>
        </w:tabs>
        <w:spacing w:before="109" w:after="0" w:line="240" w:lineRule="auto"/>
        <w:ind w:left="775" w:right="0" w:hanging="218"/>
        <w:jc w:val="left"/>
        <w:rPr>
          <w:sz w:val="22"/>
        </w:rPr>
      </w:pPr>
      <w:r>
        <w:rPr>
          <w:color w:val="231F20"/>
          <w:sz w:val="22"/>
        </w:rPr>
        <w:t>窗户：</w:t>
      </w:r>
    </w:p>
    <w:p w14:paraId="56727FEC">
      <w:pPr>
        <w:pStyle w:val="4"/>
        <w:tabs>
          <w:tab w:val="left" w:pos="9078"/>
        </w:tabs>
        <w:spacing w:line="319" w:lineRule="auto"/>
        <w:ind w:right="105"/>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。9.</w:t>
      </w:r>
      <w:r>
        <w:rPr>
          <w:color w:val="231F20"/>
          <w:u w:val="single" w:color="231F20"/>
        </w:rPr>
        <w:t xml:space="preserve"> </w:t>
      </w:r>
      <w:r>
        <w:rPr>
          <w:color w:val="231F20"/>
          <w:u w:val="single" w:color="231F20"/>
        </w:rPr>
        <w:tab/>
      </w:r>
      <w:r>
        <w:rPr>
          <w:color w:val="231F20"/>
        </w:rPr>
        <w:t>。</w:t>
      </w:r>
    </w:p>
    <w:p w14:paraId="707340A0">
      <w:pPr>
        <w:pStyle w:val="4"/>
        <w:tabs>
          <w:tab w:val="left" w:pos="9078"/>
        </w:tabs>
        <w:spacing w:before="26"/>
      </w:pPr>
      <w:r>
        <w:rPr>
          <w:color w:val="231F20"/>
        </w:rPr>
        <w:t>10.</w:t>
      </w:r>
      <w:r>
        <w:rPr>
          <w:color w:val="231F20"/>
          <w:u w:val="single" w:color="231F20"/>
        </w:rPr>
        <w:t xml:space="preserve"> </w:t>
      </w:r>
      <w:r>
        <w:rPr>
          <w:color w:val="231F20"/>
          <w:u w:val="single" w:color="231F20"/>
        </w:rPr>
        <w:tab/>
      </w:r>
      <w:r>
        <w:rPr>
          <w:color w:val="231F20"/>
        </w:rPr>
        <w:t>。</w:t>
      </w:r>
    </w:p>
    <w:p w14:paraId="2120A327">
      <w:pPr>
        <w:pStyle w:val="4"/>
        <w:spacing w:before="2"/>
        <w:ind w:left="0"/>
        <w:rPr>
          <w:sz w:val="36"/>
        </w:rPr>
      </w:pPr>
    </w:p>
    <w:p w14:paraId="6D41B598">
      <w:pPr>
        <w:pStyle w:val="4"/>
        <w:tabs>
          <w:tab w:val="left" w:pos="1437"/>
        </w:tabs>
        <w:spacing w:before="0"/>
        <w:rPr>
          <w:rFonts w:hint="eastAsia" w:ascii="方正黑体_GBK" w:eastAsia="方正黑体_GBK"/>
        </w:rPr>
      </w:pPr>
      <w:r>
        <w:rPr>
          <w:rFonts w:hint="eastAsia" w:ascii="方正黑体_GBK" w:eastAsia="方正黑体_GBK"/>
          <w:color w:val="231F20"/>
        </w:rPr>
        <w:t>附件八</w:t>
      </w:r>
      <w:r>
        <w:rPr>
          <w:rFonts w:hint="eastAsia" w:ascii="方正黑体_GBK" w:eastAsia="方正黑体_GBK"/>
          <w:color w:val="231F20"/>
        </w:rPr>
        <w:tab/>
      </w:r>
      <w:r>
        <w:rPr>
          <w:rFonts w:hint="eastAsia" w:ascii="方正黑体_GBK" w:eastAsia="方正黑体_GBK"/>
          <w:color w:val="231F20"/>
          <w:spacing w:val="-1"/>
        </w:rPr>
        <w:t>关</w:t>
      </w:r>
      <w:r>
        <w:rPr>
          <w:rFonts w:hint="eastAsia" w:ascii="方正黑体_GBK" w:eastAsia="方正黑体_GBK"/>
          <w:color w:val="231F20"/>
        </w:rPr>
        <w:t>于保修范围、保修期限和保修责任的约定</w:t>
      </w:r>
    </w:p>
    <w:p w14:paraId="7BF94150">
      <w:pPr>
        <w:pStyle w:val="4"/>
        <w:spacing w:before="122" w:line="319" w:lineRule="auto"/>
        <w:ind w:left="117" w:right="209" w:firstLine="440"/>
      </w:pPr>
      <w:r>
        <w:rPr>
          <w:color w:val="231F20"/>
          <w:spacing w:val="-7"/>
        </w:rPr>
        <w:t>该商品房为住宅的，出卖人应当提供《住宅质量保证书》；该商品房为非住宅的，双方可参照《住宅质量保证书》中的内容对保修范围、保修期限和保修责任等进行约定。</w:t>
      </w:r>
    </w:p>
    <w:p w14:paraId="47A348B5">
      <w:pPr>
        <w:pStyle w:val="4"/>
        <w:spacing w:before="26" w:line="319" w:lineRule="auto"/>
        <w:ind w:left="117" w:right="209" w:firstLine="440"/>
      </w:pPr>
      <w:r>
        <w:rPr>
          <w:color w:val="231F20"/>
        </w:rPr>
        <w:t>该商品房的保修期自房屋交付之日起计算，关于保修期限的约定不应低于《建设工程质量管理条例》第四十条规定的最低保修期限。</w:t>
      </w:r>
    </w:p>
    <w:p w14:paraId="30818A57">
      <w:pPr>
        <w:pStyle w:val="4"/>
        <w:spacing w:before="26"/>
        <w:ind w:left="447"/>
      </w:pPr>
      <w:r>
        <w:rPr>
          <w:color w:val="231F20"/>
        </w:rPr>
        <w:t>（一</w:t>
      </w:r>
      <w:r>
        <w:rPr>
          <w:color w:val="231F20"/>
          <w:spacing w:val="-56"/>
        </w:rPr>
        <w:t>）</w:t>
      </w:r>
      <w:r>
        <w:rPr>
          <w:color w:val="231F20"/>
        </w:rPr>
        <w:t>保修项目、期限及责任的约定</w:t>
      </w:r>
    </w:p>
    <w:p w14:paraId="524DBE4D">
      <w:pPr>
        <w:pStyle w:val="8"/>
        <w:numPr>
          <w:ilvl w:val="0"/>
          <w:numId w:val="22"/>
        </w:numPr>
        <w:tabs>
          <w:tab w:val="left" w:pos="776"/>
        </w:tabs>
        <w:spacing w:before="109" w:after="0" w:line="240" w:lineRule="auto"/>
        <w:ind w:left="117" w:right="0" w:firstLine="440"/>
        <w:jc w:val="left"/>
        <w:rPr>
          <w:sz w:val="22"/>
        </w:rPr>
      </w:pPr>
      <w:r>
        <w:rPr>
          <w:color w:val="231F20"/>
          <w:sz w:val="22"/>
        </w:rPr>
        <w:t>地基基础和主体结构：</w:t>
      </w:r>
    </w:p>
    <w:p w14:paraId="47A526D0">
      <w:pPr>
        <w:pStyle w:val="4"/>
        <w:tabs>
          <w:tab w:val="left" w:pos="4102"/>
        </w:tabs>
      </w:pPr>
      <w:r>
        <w:rPr>
          <w:color w:val="231F20"/>
        </w:rPr>
        <w:t>保修期限为</w:t>
      </w:r>
      <w:r>
        <w:rPr>
          <w:color w:val="231F20"/>
          <w:u w:val="single" w:color="231F20"/>
        </w:rPr>
        <w:t>：</w:t>
      </w:r>
      <w:r>
        <w:rPr>
          <w:color w:val="231F20"/>
          <w:u w:val="single" w:color="231F20"/>
        </w:rPr>
        <w:tab/>
      </w:r>
      <w:r>
        <w:rPr>
          <w:color w:val="231F20"/>
          <w:u w:val="single" w:color="231F20"/>
        </w:rPr>
        <w:t>（</w:t>
      </w:r>
      <w:r>
        <w:rPr>
          <w:color w:val="231F20"/>
        </w:rPr>
        <w:t>不得低于设计文件规定的该工程的合理使用年限</w:t>
      </w:r>
      <w:r>
        <w:rPr>
          <w:color w:val="231F20"/>
          <w:spacing w:val="-43"/>
        </w:rPr>
        <w:t>）；</w:t>
      </w:r>
    </w:p>
    <w:p w14:paraId="29A874C7">
      <w:pPr>
        <w:pStyle w:val="4"/>
        <w:tabs>
          <w:tab w:val="left" w:pos="9078"/>
        </w:tabs>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14:paraId="40527CA6">
      <w:pPr>
        <w:pStyle w:val="8"/>
        <w:numPr>
          <w:ilvl w:val="0"/>
          <w:numId w:val="22"/>
        </w:numPr>
        <w:tabs>
          <w:tab w:val="left" w:pos="776"/>
          <w:tab w:val="left" w:pos="8748"/>
        </w:tabs>
        <w:spacing w:before="109" w:after="0" w:line="319" w:lineRule="auto"/>
        <w:ind w:left="117" w:right="215" w:firstLine="440"/>
        <w:jc w:val="left"/>
        <w:rPr>
          <w:sz w:val="22"/>
        </w:rPr>
      </w:pPr>
      <w:r>
        <w:rPr>
          <w:color w:val="231F20"/>
          <w:sz w:val="22"/>
        </w:rPr>
        <w:t>屋面防水工程、有防水要求的卫生间、房间和外墙面的防渗漏</w:t>
      </w:r>
      <w:r>
        <w:rPr>
          <w:color w:val="231F20"/>
          <w:spacing w:val="-56"/>
          <w:sz w:val="22"/>
        </w:rPr>
        <w:t>：</w:t>
      </w:r>
      <w:r>
        <w:rPr>
          <w:color w:val="231F20"/>
          <w:sz w:val="22"/>
        </w:rPr>
        <w:t>保修期限为</w:t>
      </w:r>
      <w:r>
        <w:rPr>
          <w:color w:val="231F20"/>
          <w:sz w:val="22"/>
          <w:u w:val="single" w:color="231F20"/>
        </w:rPr>
        <w:t>：</w:t>
      </w:r>
      <w:r>
        <w:rPr>
          <w:color w:val="231F20"/>
          <w:sz w:val="22"/>
          <w:u w:val="single" w:color="231F20"/>
        </w:rPr>
        <w:tab/>
      </w:r>
      <w:r>
        <w:rPr>
          <w:color w:val="231F20"/>
          <w:sz w:val="22"/>
          <w:u w:val="single" w:color="231F20"/>
        </w:rPr>
        <w:t>（</w:t>
      </w:r>
      <w:r>
        <w:rPr>
          <w:color w:val="231F20"/>
          <w:sz w:val="22"/>
        </w:rPr>
        <w:t>不得低于 5 年</w:t>
      </w:r>
      <w:r>
        <w:rPr>
          <w:color w:val="231F20"/>
          <w:spacing w:val="-28"/>
          <w:sz w:val="22"/>
        </w:rPr>
        <w:t>）；</w:t>
      </w:r>
    </w:p>
    <w:p w14:paraId="02D837FE">
      <w:pPr>
        <w:pStyle w:val="4"/>
        <w:tabs>
          <w:tab w:val="left" w:pos="9078"/>
        </w:tabs>
        <w:spacing w:before="26"/>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14:paraId="6AE44A7E">
      <w:pPr>
        <w:pStyle w:val="8"/>
        <w:numPr>
          <w:ilvl w:val="0"/>
          <w:numId w:val="22"/>
        </w:numPr>
        <w:tabs>
          <w:tab w:val="left" w:pos="776"/>
        </w:tabs>
        <w:spacing w:before="109" w:after="0" w:line="240" w:lineRule="auto"/>
        <w:ind w:left="117" w:right="0" w:firstLine="440"/>
        <w:jc w:val="left"/>
        <w:rPr>
          <w:sz w:val="22"/>
        </w:rPr>
      </w:pPr>
      <w:r>
        <w:rPr>
          <w:color w:val="231F20"/>
          <w:sz w:val="22"/>
        </w:rPr>
        <w:t>供热、供冷系统和设备：</w:t>
      </w:r>
    </w:p>
    <w:p w14:paraId="1B9DB37A">
      <w:pPr>
        <w:pStyle w:val="4"/>
        <w:tabs>
          <w:tab w:val="left" w:pos="4792"/>
        </w:tabs>
      </w:pPr>
      <w:r>
        <w:rPr>
          <w:color w:val="231F20"/>
        </w:rPr>
        <w:t>保修期限为</w:t>
      </w:r>
      <w:r>
        <w:rPr>
          <w:color w:val="231F20"/>
          <w:u w:val="single" w:color="231F20"/>
        </w:rPr>
        <w:t>：</w:t>
      </w:r>
      <w:r>
        <w:rPr>
          <w:color w:val="231F20"/>
          <w:u w:val="single" w:color="231F20"/>
        </w:rPr>
        <w:tab/>
      </w:r>
      <w:r>
        <w:rPr>
          <w:color w:val="231F20"/>
          <w:u w:val="single" w:color="231F20"/>
        </w:rPr>
        <w:t>（</w:t>
      </w:r>
      <w:r>
        <w:rPr>
          <w:color w:val="231F20"/>
        </w:rPr>
        <w:t>不得低于 2 个采暖期、供冷期</w:t>
      </w:r>
      <w:r>
        <w:rPr>
          <w:color w:val="231F20"/>
          <w:spacing w:val="-28"/>
        </w:rPr>
        <w:t>）；</w:t>
      </w:r>
    </w:p>
    <w:p w14:paraId="4E4B5539">
      <w:pPr>
        <w:pStyle w:val="4"/>
        <w:tabs>
          <w:tab w:val="left" w:pos="9078"/>
        </w:tabs>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14:paraId="24CA01FE">
      <w:pPr>
        <w:pStyle w:val="8"/>
        <w:numPr>
          <w:ilvl w:val="0"/>
          <w:numId w:val="22"/>
        </w:numPr>
        <w:tabs>
          <w:tab w:val="left" w:pos="776"/>
        </w:tabs>
        <w:spacing w:before="109" w:after="0" w:line="240" w:lineRule="auto"/>
        <w:ind w:left="117" w:right="0" w:firstLine="440"/>
        <w:jc w:val="left"/>
        <w:rPr>
          <w:sz w:val="22"/>
        </w:rPr>
      </w:pPr>
      <w:r>
        <w:rPr>
          <w:color w:val="231F20"/>
          <w:sz w:val="22"/>
        </w:rPr>
        <w:t>电气管线、给排水管道、设备安装：</w:t>
      </w:r>
    </w:p>
    <w:p w14:paraId="43E95329">
      <w:pPr>
        <w:pStyle w:val="4"/>
        <w:tabs>
          <w:tab w:val="left" w:pos="4792"/>
        </w:tabs>
      </w:pPr>
      <w:r>
        <w:rPr>
          <w:color w:val="231F20"/>
        </w:rPr>
        <w:t>保修期限为</w:t>
      </w:r>
      <w:r>
        <w:rPr>
          <w:color w:val="231F20"/>
          <w:u w:val="single" w:color="231F20"/>
        </w:rPr>
        <w:t>：</w:t>
      </w:r>
      <w:r>
        <w:rPr>
          <w:color w:val="231F20"/>
          <w:u w:val="single" w:color="231F20"/>
        </w:rPr>
        <w:tab/>
      </w:r>
      <w:r>
        <w:rPr>
          <w:color w:val="231F20"/>
          <w:u w:val="single" w:color="231F20"/>
        </w:rPr>
        <w:t>（</w:t>
      </w:r>
      <w:r>
        <w:rPr>
          <w:color w:val="231F20"/>
        </w:rPr>
        <w:t>不得低于 2 年</w:t>
      </w:r>
      <w:r>
        <w:rPr>
          <w:color w:val="231F20"/>
          <w:spacing w:val="-28"/>
        </w:rPr>
        <w:t>）；</w:t>
      </w:r>
    </w:p>
    <w:p w14:paraId="7449F20B">
      <w:pPr>
        <w:pStyle w:val="4"/>
        <w:tabs>
          <w:tab w:val="left" w:pos="9078"/>
        </w:tabs>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14:paraId="61E7AD00">
      <w:pPr>
        <w:pStyle w:val="8"/>
        <w:numPr>
          <w:ilvl w:val="0"/>
          <w:numId w:val="22"/>
        </w:numPr>
        <w:tabs>
          <w:tab w:val="left" w:pos="776"/>
        </w:tabs>
        <w:spacing w:before="109" w:after="0" w:line="240" w:lineRule="auto"/>
        <w:ind w:left="117" w:right="0" w:firstLine="440"/>
        <w:jc w:val="left"/>
        <w:rPr>
          <w:sz w:val="22"/>
        </w:rPr>
      </w:pPr>
      <w:r>
        <w:rPr>
          <w:color w:val="231F20"/>
          <w:sz w:val="22"/>
        </w:rPr>
        <w:t>装修工程：</w:t>
      </w:r>
    </w:p>
    <w:p w14:paraId="3C8367AA">
      <w:pPr>
        <w:pStyle w:val="4"/>
        <w:tabs>
          <w:tab w:val="left" w:pos="4792"/>
        </w:tabs>
      </w:pPr>
      <w:r>
        <w:rPr>
          <w:color w:val="231F20"/>
        </w:rPr>
        <w:t>保修期限为</w:t>
      </w:r>
      <w:r>
        <w:rPr>
          <w:color w:val="231F20"/>
          <w:u w:val="single" w:color="231F20"/>
        </w:rPr>
        <w:t>：</w:t>
      </w:r>
      <w:r>
        <w:rPr>
          <w:color w:val="231F20"/>
          <w:u w:val="single" w:color="231F20"/>
        </w:rPr>
        <w:tab/>
      </w:r>
      <w:r>
        <w:rPr>
          <w:color w:val="231F20"/>
          <w:u w:val="single" w:color="231F20"/>
        </w:rPr>
        <w:t>（</w:t>
      </w:r>
      <w:r>
        <w:rPr>
          <w:color w:val="231F20"/>
        </w:rPr>
        <w:t>不得低于 2 年</w:t>
      </w:r>
      <w:r>
        <w:rPr>
          <w:color w:val="231F20"/>
          <w:spacing w:val="-28"/>
        </w:rPr>
        <w:t>）；</w:t>
      </w:r>
    </w:p>
    <w:p w14:paraId="5AA8DEC4">
      <w:pPr>
        <w:pStyle w:val="4"/>
        <w:tabs>
          <w:tab w:val="left" w:pos="9078"/>
        </w:tabs>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14:paraId="6272D477">
      <w:pPr>
        <w:spacing w:after="0"/>
        <w:sectPr>
          <w:pgSz w:w="11910" w:h="16840"/>
          <w:pgMar w:top="1580" w:right="1200" w:bottom="1020" w:left="1300" w:header="0" w:footer="832" w:gutter="0"/>
          <w:cols w:space="720" w:num="1"/>
        </w:sectPr>
      </w:pPr>
    </w:p>
    <w:p w14:paraId="4CD28FAF">
      <w:pPr>
        <w:pStyle w:val="4"/>
        <w:tabs>
          <w:tab w:val="left" w:pos="9078"/>
        </w:tabs>
        <w:spacing w:before="24"/>
      </w:pPr>
      <w:r>
        <w:rPr>
          <w:color w:val="231F20"/>
        </w:rPr>
        <w:t>6.</w:t>
      </w:r>
      <w:r>
        <w:rPr>
          <w:color w:val="231F20"/>
          <w:u w:val="single" w:color="231F20"/>
        </w:rPr>
        <w:t xml:space="preserve"> </w:t>
      </w:r>
      <w:r>
        <w:rPr>
          <w:color w:val="231F20"/>
          <w:u w:val="single" w:color="231F20"/>
        </w:rPr>
        <w:tab/>
      </w:r>
      <w:r>
        <w:rPr>
          <w:color w:val="231F20"/>
        </w:rPr>
        <w:t>；</w:t>
      </w:r>
    </w:p>
    <w:p w14:paraId="68E15DDC">
      <w:pPr>
        <w:pStyle w:val="4"/>
        <w:tabs>
          <w:tab w:val="left" w:pos="9078"/>
        </w:tabs>
      </w:pPr>
      <w:r>
        <w:rPr>
          <w:color w:val="231F20"/>
        </w:rPr>
        <w:t>7.</w:t>
      </w:r>
      <w:r>
        <w:rPr>
          <w:color w:val="231F20"/>
          <w:u w:val="single" w:color="231F20"/>
        </w:rPr>
        <w:t xml:space="preserve"> </w:t>
      </w:r>
      <w:r>
        <w:rPr>
          <w:color w:val="231F20"/>
          <w:u w:val="single" w:color="231F20"/>
        </w:rPr>
        <w:tab/>
      </w:r>
      <w:r>
        <w:rPr>
          <w:color w:val="231F20"/>
        </w:rPr>
        <w:t>；</w:t>
      </w:r>
    </w:p>
    <w:p w14:paraId="60747F01">
      <w:pPr>
        <w:pStyle w:val="4"/>
        <w:tabs>
          <w:tab w:val="left" w:pos="9078"/>
        </w:tabs>
      </w:pPr>
      <w:r>
        <w:rPr>
          <w:color w:val="231F20"/>
        </w:rPr>
        <w:t>8.</w:t>
      </w:r>
      <w:r>
        <w:rPr>
          <w:color w:val="231F20"/>
          <w:u w:val="single" w:color="231F20"/>
        </w:rPr>
        <w:t xml:space="preserve"> </w:t>
      </w:r>
      <w:r>
        <w:rPr>
          <w:color w:val="231F20"/>
          <w:u w:val="single" w:color="231F20"/>
        </w:rPr>
        <w:tab/>
      </w:r>
      <w:r>
        <w:rPr>
          <w:color w:val="231F20"/>
        </w:rPr>
        <w:t>。</w:t>
      </w:r>
    </w:p>
    <w:p w14:paraId="5B1C278A">
      <w:pPr>
        <w:pStyle w:val="4"/>
        <w:ind w:left="447"/>
      </w:pPr>
      <w:r>
        <w:rPr>
          <w:color w:val="231F20"/>
        </w:rPr>
        <w:t>（二</w:t>
      </w:r>
      <w:r>
        <w:rPr>
          <w:color w:val="231F20"/>
          <w:spacing w:val="-56"/>
        </w:rPr>
        <w:t>）</w:t>
      </w:r>
      <w:r>
        <w:rPr>
          <w:color w:val="231F20"/>
        </w:rPr>
        <w:t>其他约定</w:t>
      </w:r>
    </w:p>
    <w:p w14:paraId="5EE3CA1F">
      <w:pPr>
        <w:pStyle w:val="4"/>
        <w:tabs>
          <w:tab w:val="left" w:pos="9078"/>
        </w:tabs>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14:paraId="4DE80F4F">
      <w:pPr>
        <w:pStyle w:val="4"/>
        <w:tabs>
          <w:tab w:val="left" w:pos="1437"/>
        </w:tabs>
        <w:spacing w:before="113" w:line="880" w:lineRule="exact"/>
        <w:ind w:right="5986"/>
        <w:rPr>
          <w:rFonts w:hint="eastAsia" w:ascii="方正黑体_GBK" w:eastAsia="方正黑体_GBK"/>
        </w:rPr>
      </w:pPr>
      <w:r>
        <w:rPr>
          <w:rFonts w:hint="eastAsia" w:ascii="方正黑体_GBK" w:eastAsia="方正黑体_GBK"/>
          <w:color w:val="231F20"/>
        </w:rPr>
        <w:t>附件九</w:t>
      </w:r>
      <w:r>
        <w:rPr>
          <w:rFonts w:hint="eastAsia" w:ascii="方正黑体_GBK" w:eastAsia="方正黑体_GBK"/>
          <w:color w:val="231F20"/>
        </w:rPr>
        <w:tab/>
      </w:r>
      <w:r>
        <w:rPr>
          <w:rFonts w:hint="eastAsia" w:ascii="方正黑体_GBK" w:eastAsia="方正黑体_GBK"/>
          <w:color w:val="231F20"/>
        </w:rPr>
        <w:t>关于质量担保的证明附件十</w:t>
      </w:r>
      <w:r>
        <w:rPr>
          <w:rFonts w:hint="eastAsia" w:ascii="方正黑体_GBK" w:eastAsia="方正黑体_GBK"/>
          <w:color w:val="231F20"/>
        </w:rPr>
        <w:tab/>
      </w:r>
      <w:r>
        <w:rPr>
          <w:rFonts w:hint="eastAsia" w:ascii="方正黑体_GBK" w:eastAsia="方正黑体_GBK"/>
          <w:color w:val="231F20"/>
        </w:rPr>
        <w:t>关于物业管理的约定</w:t>
      </w:r>
    </w:p>
    <w:p w14:paraId="43D0F561">
      <w:pPr>
        <w:pStyle w:val="8"/>
        <w:numPr>
          <w:ilvl w:val="0"/>
          <w:numId w:val="23"/>
        </w:numPr>
        <w:tabs>
          <w:tab w:val="left" w:pos="776"/>
        </w:tabs>
        <w:spacing w:before="0" w:after="0" w:line="327" w:lineRule="exact"/>
        <w:ind w:left="775" w:right="0" w:hanging="218"/>
        <w:jc w:val="left"/>
        <w:rPr>
          <w:sz w:val="22"/>
        </w:rPr>
      </w:pPr>
      <w:r>
        <w:rPr>
          <w:color w:val="231F20"/>
          <w:sz w:val="22"/>
        </w:rPr>
        <w:t>前期物业服务合同</w:t>
      </w:r>
    </w:p>
    <w:p w14:paraId="1CE83DCC">
      <w:pPr>
        <w:pStyle w:val="8"/>
        <w:numPr>
          <w:ilvl w:val="0"/>
          <w:numId w:val="23"/>
        </w:numPr>
        <w:tabs>
          <w:tab w:val="left" w:pos="776"/>
        </w:tabs>
        <w:spacing w:before="109" w:after="0" w:line="240" w:lineRule="auto"/>
        <w:ind w:left="775" w:right="0" w:hanging="218"/>
        <w:jc w:val="left"/>
        <w:rPr>
          <w:sz w:val="22"/>
        </w:rPr>
      </w:pPr>
      <w:r>
        <w:rPr>
          <w:color w:val="231F20"/>
          <w:sz w:val="22"/>
        </w:rPr>
        <w:t>临时管理规约</w:t>
      </w:r>
    </w:p>
    <w:p w14:paraId="6B8F4C23">
      <w:pPr>
        <w:pStyle w:val="4"/>
        <w:spacing w:before="0"/>
        <w:ind w:left="0"/>
        <w:rPr>
          <w:sz w:val="24"/>
        </w:rPr>
      </w:pPr>
    </w:p>
    <w:p w14:paraId="2B8682AE">
      <w:pPr>
        <w:pStyle w:val="4"/>
        <w:tabs>
          <w:tab w:val="left" w:pos="1657"/>
        </w:tabs>
        <w:spacing w:before="182"/>
        <w:rPr>
          <w:rFonts w:hint="eastAsia" w:ascii="方正黑体_GBK" w:eastAsia="方正黑体_GBK"/>
        </w:rPr>
      </w:pPr>
      <w:r>
        <w:rPr>
          <w:rFonts w:hint="eastAsia" w:ascii="方正黑体_GBK" w:eastAsia="方正黑体_GBK"/>
          <w:color w:val="231F20"/>
        </w:rPr>
        <w:t>附件十一</w:t>
      </w:r>
      <w:r>
        <w:rPr>
          <w:rFonts w:hint="eastAsia" w:ascii="方正黑体_GBK" w:eastAsia="方正黑体_GBK"/>
          <w:color w:val="231F20"/>
        </w:rPr>
        <w:tab/>
      </w:r>
      <w:r>
        <w:rPr>
          <w:rFonts w:hint="eastAsia" w:ascii="方正黑体_GBK" w:eastAsia="方正黑体_GBK"/>
          <w:color w:val="231F20"/>
        </w:rPr>
        <w:t>出卖人关于遮挡或妨碍房屋正常使用情况的说明</w:t>
      </w:r>
    </w:p>
    <w:p w14:paraId="62CBFD41">
      <w:pPr>
        <w:pStyle w:val="4"/>
        <w:spacing w:before="122"/>
        <w:ind w:left="447"/>
      </w:pPr>
      <w:r>
        <w:rPr>
          <w:color w:val="231F20"/>
        </w:rPr>
        <w:t>（如：该商品房公共管道检修口、柱子、变电箱等有遮挡或妨碍房屋正常使用的情况）</w:t>
      </w:r>
    </w:p>
    <w:p w14:paraId="06F7076C">
      <w:pPr>
        <w:pStyle w:val="4"/>
        <w:spacing w:before="0"/>
        <w:ind w:left="0"/>
        <w:rPr>
          <w:sz w:val="24"/>
        </w:rPr>
      </w:pPr>
    </w:p>
    <w:p w14:paraId="55F11ADE">
      <w:pPr>
        <w:pStyle w:val="4"/>
        <w:tabs>
          <w:tab w:val="left" w:pos="1657"/>
        </w:tabs>
        <w:spacing w:before="182"/>
        <w:rPr>
          <w:rFonts w:hint="eastAsia" w:ascii="方正黑体_GBK" w:eastAsia="方正黑体_GBK"/>
        </w:rPr>
      </w:pPr>
      <w:r>
        <w:rPr>
          <w:rFonts w:hint="eastAsia" w:ascii="方正黑体_GBK" w:eastAsia="方正黑体_GBK"/>
          <w:color w:val="231F20"/>
        </w:rPr>
        <w:t>附件十二</w:t>
      </w:r>
      <w:r>
        <w:rPr>
          <w:rFonts w:hint="eastAsia" w:ascii="方正黑体_GBK" w:eastAsia="方正黑体_GBK"/>
          <w:color w:val="231F20"/>
        </w:rPr>
        <w:tab/>
      </w:r>
      <w:r>
        <w:rPr>
          <w:rFonts w:hint="eastAsia" w:ascii="方正黑体_GBK" w:eastAsia="方正黑体_GBK"/>
          <w:color w:val="231F20"/>
        </w:rPr>
        <w:t>补充协议</w:t>
      </w:r>
    </w:p>
    <w:sectPr>
      <w:footerReference r:id="rId11" w:type="even"/>
      <w:pgSz w:w="11910" w:h="16840"/>
      <w:pgMar w:top="1580" w:right="1200" w:bottom="1020" w:left="1300" w:header="0" w:footer="83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方正书宋_GBK">
    <w:altName w:val="微软雅黑"/>
    <w:panose1 w:val="00000000000000000000"/>
    <w:charset w:val="86"/>
    <w:family w:val="script"/>
    <w:pitch w:val="default"/>
    <w:sig w:usb0="00000000" w:usb1="00000000" w:usb2="00000000" w:usb3="00000000" w:csb0="00000000" w:csb1="00000000"/>
  </w:font>
  <w:font w:name="方正楷体_GBK">
    <w:altName w:val="微软雅黑"/>
    <w:panose1 w:val="00000000000000000000"/>
    <w:charset w:val="86"/>
    <w:family w:val="script"/>
    <w:pitch w:val="default"/>
    <w:sig w:usb0="00000000" w:usb1="00000000" w:usb2="00000000" w:usb3="00000000" w:csb0="00000000" w:csb1="00000000"/>
  </w:font>
  <w:font w:name="方正黑体_GBK">
    <w:altName w:val="微软雅黑"/>
    <w:panose1 w:val="00000000000000000000"/>
    <w:charset w:val="86"/>
    <w:family w:val="script"/>
    <w:pitch w:val="default"/>
    <w:sig w:usb0="00000000" w:usb1="00000000" w:usb2="00000000" w:usb3="00000000" w:csb0="00000000" w:csb1="00000000"/>
  </w:font>
  <w:font w:name="方正小标宋_GBK">
    <w:altName w:val="微软雅黑"/>
    <w:panose1 w:val="00000000000000000000"/>
    <w:charset w:val="86"/>
    <w:family w:val="script"/>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方正书宋_GBK">
    <w:altName w:val="微软雅黑"/>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B48A0">
    <w:pPr>
      <w:pStyle w:val="4"/>
      <w:spacing w:before="0" w:line="14" w:lineRule="auto"/>
      <w:ind w:left="0"/>
      <w:rPr>
        <w:sz w:val="20"/>
      </w:rPr>
    </w:pPr>
    <w:r>
      <w:pict>
        <v:shape id="_x0000_s2049" o:spid="_x0000_s2049" o:spt="202" type="#_x0000_t202" style="position:absolute;left:0pt;margin-left:512.4pt;margin-top:789.25pt;height:13.1pt;width:14pt;mso-position-horizontal-relative:page;mso-position-vertical-relative:page;z-index:-251657216;mso-width-relative:page;mso-height-relative:page;" filled="f" stroked="f" coordsize="21600,21600">
          <v:path/>
          <v:fill on="f" focussize="0,0"/>
          <v:stroke on="f" joinstyle="miter"/>
          <v:imagedata o:title=""/>
          <o:lock v:ext="edit"/>
          <v:textbox inset="0mm,0mm,0mm,0mm">
            <w:txbxContent>
              <w:p w14:paraId="7A316B4F">
                <w:pPr>
                  <w:spacing w:before="11"/>
                  <w:ind w:left="40" w:right="0" w:firstLine="0"/>
                  <w:jc w:val="left"/>
                  <w:rPr>
                    <w:rFonts w:ascii="Times New Roman"/>
                    <w:sz w:val="20"/>
                  </w:rPr>
                </w:pPr>
                <w:r>
                  <w:fldChar w:fldCharType="begin"/>
                </w:r>
                <w:r>
                  <w:rPr>
                    <w:rFonts w:ascii="Times New Roman"/>
                    <w:color w:val="231F20"/>
                    <w:sz w:val="20"/>
                  </w:rPr>
                  <w:instrText xml:space="preserve"> PAGE </w:instrText>
                </w:r>
                <w:r>
                  <w:fldChar w:fldCharType="separate"/>
                </w:r>
                <w:r>
                  <w:t>13</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AD333">
    <w:pPr>
      <w:pStyle w:val="4"/>
      <w:spacing w:before="0" w:line="14" w:lineRule="auto"/>
      <w:ind w:left="0"/>
      <w:rPr>
        <w:sz w:val="20"/>
      </w:rPr>
    </w:pPr>
    <w:r>
      <w:pict>
        <v:shape id="_x0000_s2050" o:spid="_x0000_s2050" o:spt="202" type="#_x0000_t202" style="position:absolute;left:0pt;margin-left:68.85pt;margin-top:789.25pt;height:13.1pt;width:9pt;mso-position-horizontal-relative:page;mso-position-vertical-relative:page;z-index:-251657216;mso-width-relative:page;mso-height-relative:page;" filled="f" stroked="f" coordsize="21600,21600">
          <v:path/>
          <v:fill on="f" focussize="0,0"/>
          <v:stroke on="f" joinstyle="miter"/>
          <v:imagedata o:title=""/>
          <o:lock v:ext="edit"/>
          <v:textbox inset="0mm,0mm,0mm,0mm">
            <w:txbxContent>
              <w:p w14:paraId="291461D1">
                <w:pPr>
                  <w:spacing w:before="11"/>
                  <w:ind w:left="40" w:right="0" w:firstLine="0"/>
                  <w:jc w:val="left"/>
                  <w:rPr>
                    <w:rFonts w:ascii="Times New Roman"/>
                    <w:sz w:val="20"/>
                  </w:rPr>
                </w:pPr>
                <w:r>
                  <w:fldChar w:fldCharType="begin"/>
                </w:r>
                <w:r>
                  <w:rPr>
                    <w:rFonts w:ascii="Times New Roman"/>
                    <w:color w:val="231F20"/>
                    <w:sz w:val="20"/>
                  </w:rPr>
                  <w:instrText xml:space="preserve"> PAGE </w:instrText>
                </w:r>
                <w:r>
                  <w:fldChar w:fldCharType="separate"/>
                </w:r>
                <w:r>
                  <w:t>2</w:t>
                </w:r>
                <w: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7F031">
    <w:pPr>
      <w:pStyle w:val="4"/>
      <w:spacing w:before="0" w:line="14" w:lineRule="auto"/>
      <w:ind w:left="0"/>
      <w:rPr>
        <w:sz w:val="20"/>
      </w:rPr>
    </w:pPr>
    <w:r>
      <w:pict>
        <v:shape id="_x0000_s2052" o:spid="_x0000_s2052" o:spt="202" type="#_x0000_t202" style="position:absolute;left:0pt;margin-left:512.75pt;margin-top:789.25pt;height:13.1pt;width:13.3pt;mso-position-horizontal-relative:page;mso-position-vertical-relative:page;z-index:-251657216;mso-width-relative:page;mso-height-relative:page;" filled="f" stroked="f" coordsize="21600,21600">
          <v:path/>
          <v:fill on="f" focussize="0,0"/>
          <v:stroke on="f" joinstyle="miter"/>
          <v:imagedata o:title=""/>
          <o:lock v:ext="edit"/>
          <v:textbox inset="0mm,0mm,0mm,0mm">
            <w:txbxContent>
              <w:p w14:paraId="1FD481D2">
                <w:pPr>
                  <w:spacing w:before="11"/>
                  <w:ind w:left="40" w:right="0" w:firstLine="0"/>
                  <w:jc w:val="left"/>
                  <w:rPr>
                    <w:rFonts w:ascii="Times New Roman"/>
                    <w:sz w:val="20"/>
                  </w:rPr>
                </w:pPr>
                <w:r>
                  <w:rPr>
                    <w:rFonts w:ascii="Times New Roman"/>
                    <w:color w:val="231F20"/>
                    <w:sz w:val="20"/>
                  </w:rPr>
                  <w:t>11</w:t>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051B1">
    <w:pPr>
      <w:pStyle w:val="4"/>
      <w:spacing w:before="0" w:line="14" w:lineRule="auto"/>
      <w:ind w:left="0"/>
      <w:rPr>
        <w:sz w:val="20"/>
      </w:rPr>
    </w:pPr>
    <w:r>
      <w:pict>
        <v:shape id="_x0000_s2051" o:spid="_x0000_s2051" o:spt="202" type="#_x0000_t202" style="position:absolute;left:0pt;margin-left:69.85pt;margin-top:789.25pt;height:13.1pt;width:12pt;mso-position-horizontal-relative:page;mso-position-vertical-relative:page;z-index:-251657216;mso-width-relative:page;mso-height-relative:page;" filled="f" stroked="f" coordsize="21600,21600">
          <v:path/>
          <v:fill on="f" focussize="0,0"/>
          <v:stroke on="f" joinstyle="miter"/>
          <v:imagedata o:title=""/>
          <o:lock v:ext="edit"/>
          <v:textbox inset="0mm,0mm,0mm,0mm">
            <w:txbxContent>
              <w:p w14:paraId="4F850C1A">
                <w:pPr>
                  <w:spacing w:before="11"/>
                  <w:ind w:left="20" w:right="0" w:firstLine="0"/>
                  <w:jc w:val="left"/>
                  <w:rPr>
                    <w:rFonts w:ascii="Times New Roman"/>
                    <w:sz w:val="20"/>
                  </w:rPr>
                </w:pPr>
                <w:r>
                  <w:rPr>
                    <w:rFonts w:ascii="Times New Roman"/>
                    <w:color w:val="231F20"/>
                    <w:sz w:val="20"/>
                  </w:rPr>
                  <w:t>10</w:t>
                </w:r>
              </w:p>
            </w:txbxContent>
          </v:textbox>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D853B">
    <w:pPr>
      <w:pStyle w:val="4"/>
      <w:spacing w:before="0" w:line="14" w:lineRule="auto"/>
      <w:ind w:left="0"/>
      <w:rPr>
        <w:sz w:val="20"/>
      </w:rPr>
    </w:pPr>
    <w:r>
      <w:pict>
        <v:shape id="_x0000_s2054" o:spid="_x0000_s2054" o:spt="202" type="#_x0000_t202" style="position:absolute;left:0pt;margin-left:512.4pt;margin-top:789.25pt;height:13.1pt;width:14pt;mso-position-horizontal-relative:page;mso-position-vertical-relative:page;z-index:-251657216;mso-width-relative:page;mso-height-relative:page;" filled="f" stroked="f" coordsize="21600,21600">
          <v:path/>
          <v:fill on="f" focussize="0,0"/>
          <v:stroke on="f" joinstyle="miter"/>
          <v:imagedata o:title=""/>
          <o:lock v:ext="edit"/>
          <v:textbox inset="0mm,0mm,0mm,0mm">
            <w:txbxContent>
              <w:p w14:paraId="4EF2E799">
                <w:pPr>
                  <w:spacing w:before="11"/>
                  <w:ind w:left="40" w:right="0" w:firstLine="0"/>
                  <w:jc w:val="left"/>
                  <w:rPr>
                    <w:rFonts w:ascii="Times New Roman"/>
                    <w:sz w:val="20"/>
                  </w:rPr>
                </w:pPr>
                <w:r>
                  <w:fldChar w:fldCharType="begin"/>
                </w:r>
                <w:r>
                  <w:rPr>
                    <w:rFonts w:ascii="Times New Roman"/>
                    <w:color w:val="231F20"/>
                    <w:sz w:val="20"/>
                  </w:rPr>
                  <w:instrText xml:space="preserve"> PAGE </w:instrText>
                </w:r>
                <w:r>
                  <w:fldChar w:fldCharType="separate"/>
                </w:r>
                <w:r>
                  <w:t>13</w:t>
                </w:r>
                <w:r>
                  <w:fldChar w:fldCharType="end"/>
                </w:r>
              </w:p>
            </w:txbxContent>
          </v:textbox>
        </v:shape>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E0F04">
    <w:pPr>
      <w:pStyle w:val="4"/>
      <w:spacing w:before="0" w:line="14" w:lineRule="auto"/>
      <w:ind w:left="0"/>
      <w:rPr>
        <w:sz w:val="20"/>
      </w:rPr>
    </w:pPr>
    <w:r>
      <w:pict>
        <v:shape id="_x0000_s2053" o:spid="_x0000_s2053" o:spt="202" type="#_x0000_t202" style="position:absolute;left:0pt;margin-left:68.85pt;margin-top:789.25pt;height:13.1pt;width:14pt;mso-position-horizontal-relative:page;mso-position-vertical-relative:page;z-index:-251657216;mso-width-relative:page;mso-height-relative:page;" filled="f" stroked="f" coordsize="21600,21600">
          <v:path/>
          <v:fill on="f" focussize="0,0"/>
          <v:stroke on="f" joinstyle="miter"/>
          <v:imagedata o:title=""/>
          <o:lock v:ext="edit"/>
          <v:textbox inset="0mm,0mm,0mm,0mm">
            <w:txbxContent>
              <w:p w14:paraId="1AD9FD31">
                <w:pPr>
                  <w:spacing w:before="11"/>
                  <w:ind w:left="40" w:right="0" w:firstLine="0"/>
                  <w:jc w:val="left"/>
                  <w:rPr>
                    <w:rFonts w:ascii="Times New Roman"/>
                    <w:sz w:val="20"/>
                  </w:rPr>
                </w:pPr>
                <w:r>
                  <w:fldChar w:fldCharType="begin"/>
                </w:r>
                <w:r>
                  <w:rPr>
                    <w:rFonts w:ascii="Times New Roman"/>
                    <w:color w:val="231F20"/>
                    <w:sz w:val="20"/>
                  </w:rPr>
                  <w:instrText xml:space="preserve"> PAGE </w:instrText>
                </w:r>
                <w:r>
                  <w:fldChar w:fldCharType="separate"/>
                </w:r>
                <w:r>
                  <w:t>12</w:t>
                </w:r>
                <w:r>
                  <w:fldChar w:fldCharType="end"/>
                </w:r>
              </w:p>
            </w:txbxContent>
          </v:textbox>
        </v:shape>
      </w:pic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B1E95">
    <w:pPr>
      <w:pStyle w:val="4"/>
      <w:spacing w:before="0" w:line="14" w:lineRule="auto"/>
      <w:ind w:left="0"/>
      <w:rPr>
        <w:sz w:val="20"/>
      </w:rPr>
    </w:pPr>
    <w:r>
      <w:pict>
        <v:shape id="_x0000_s2055" o:spid="_x0000_s2055" o:spt="202" type="#_x0000_t202" style="position:absolute;left:0pt;margin-left:69.85pt;margin-top:789.25pt;height:13.1pt;width:12pt;mso-position-horizontal-relative:page;mso-position-vertical-relative:page;z-index:-251657216;mso-width-relative:page;mso-height-relative:page;" filled="f" stroked="f" coordsize="21600,21600">
          <v:path/>
          <v:fill on="f" focussize="0,0"/>
          <v:stroke on="f" joinstyle="miter"/>
          <v:imagedata o:title=""/>
          <o:lock v:ext="edit"/>
          <v:textbox inset="0mm,0mm,0mm,0mm">
            <w:txbxContent>
              <w:p w14:paraId="57077899">
                <w:pPr>
                  <w:spacing w:before="11"/>
                  <w:ind w:left="20" w:right="0" w:firstLine="0"/>
                  <w:jc w:val="left"/>
                  <w:rPr>
                    <w:rFonts w:ascii="Times New Roman"/>
                    <w:sz w:val="20"/>
                  </w:rPr>
                </w:pPr>
                <w:r>
                  <w:rPr>
                    <w:rFonts w:ascii="Times New Roman"/>
                    <w:color w:val="231F20"/>
                    <w:sz w:val="20"/>
                  </w:rPr>
                  <w:t>20</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117" w:hanging="219"/>
        <w:jc w:val="left"/>
      </w:pPr>
      <w:rPr>
        <w:rFonts w:hint="default" w:ascii="方正书宋_GBK" w:hAnsi="方正书宋_GBK" w:eastAsia="方正书宋_GBK" w:cs="方正书宋_GBK"/>
        <w:color w:val="231F20"/>
        <w:w w:val="100"/>
        <w:sz w:val="22"/>
        <w:szCs w:val="22"/>
      </w:rPr>
    </w:lvl>
    <w:lvl w:ilvl="1" w:tentative="0">
      <w:start w:val="0"/>
      <w:numFmt w:val="bullet"/>
      <w:lvlText w:val="•"/>
      <w:lvlJc w:val="left"/>
      <w:pPr>
        <w:ind w:left="1048" w:hanging="219"/>
      </w:pPr>
      <w:rPr>
        <w:rFonts w:hint="default"/>
      </w:rPr>
    </w:lvl>
    <w:lvl w:ilvl="2" w:tentative="0">
      <w:start w:val="0"/>
      <w:numFmt w:val="bullet"/>
      <w:lvlText w:val="•"/>
      <w:lvlJc w:val="left"/>
      <w:pPr>
        <w:ind w:left="1977" w:hanging="219"/>
      </w:pPr>
      <w:rPr>
        <w:rFonts w:hint="default"/>
      </w:rPr>
    </w:lvl>
    <w:lvl w:ilvl="3" w:tentative="0">
      <w:start w:val="0"/>
      <w:numFmt w:val="bullet"/>
      <w:lvlText w:val="•"/>
      <w:lvlJc w:val="left"/>
      <w:pPr>
        <w:ind w:left="2905" w:hanging="219"/>
      </w:pPr>
      <w:rPr>
        <w:rFonts w:hint="default"/>
      </w:rPr>
    </w:lvl>
    <w:lvl w:ilvl="4" w:tentative="0">
      <w:start w:val="0"/>
      <w:numFmt w:val="bullet"/>
      <w:lvlText w:val="•"/>
      <w:lvlJc w:val="left"/>
      <w:pPr>
        <w:ind w:left="3834" w:hanging="219"/>
      </w:pPr>
      <w:rPr>
        <w:rFonts w:hint="default"/>
      </w:rPr>
    </w:lvl>
    <w:lvl w:ilvl="5" w:tentative="0">
      <w:start w:val="0"/>
      <w:numFmt w:val="bullet"/>
      <w:lvlText w:val="•"/>
      <w:lvlJc w:val="left"/>
      <w:pPr>
        <w:ind w:left="4762" w:hanging="219"/>
      </w:pPr>
      <w:rPr>
        <w:rFonts w:hint="default"/>
      </w:rPr>
    </w:lvl>
    <w:lvl w:ilvl="6" w:tentative="0">
      <w:start w:val="0"/>
      <w:numFmt w:val="bullet"/>
      <w:lvlText w:val="•"/>
      <w:lvlJc w:val="left"/>
      <w:pPr>
        <w:ind w:left="5691" w:hanging="219"/>
      </w:pPr>
      <w:rPr>
        <w:rFonts w:hint="default"/>
      </w:rPr>
    </w:lvl>
    <w:lvl w:ilvl="7" w:tentative="0">
      <w:start w:val="0"/>
      <w:numFmt w:val="bullet"/>
      <w:lvlText w:val="•"/>
      <w:lvlJc w:val="left"/>
      <w:pPr>
        <w:ind w:left="6619" w:hanging="219"/>
      </w:pPr>
      <w:rPr>
        <w:rFonts w:hint="default"/>
      </w:rPr>
    </w:lvl>
    <w:lvl w:ilvl="8" w:tentative="0">
      <w:start w:val="0"/>
      <w:numFmt w:val="bullet"/>
      <w:lvlText w:val="•"/>
      <w:lvlJc w:val="left"/>
      <w:pPr>
        <w:ind w:left="7548" w:hanging="219"/>
      </w:pPr>
      <w:rPr>
        <w:rFonts w:hint="default"/>
      </w:rPr>
    </w:lvl>
  </w:abstractNum>
  <w:abstractNum w:abstractNumId="1">
    <w:nsid w:val="9C8AC8EF"/>
    <w:multiLevelType w:val="multilevel"/>
    <w:tmpl w:val="9C8AC8EF"/>
    <w:lvl w:ilvl="0" w:tentative="0">
      <w:start w:val="1"/>
      <w:numFmt w:val="decimal"/>
      <w:lvlText w:val="%1."/>
      <w:lvlJc w:val="left"/>
      <w:pPr>
        <w:ind w:left="435" w:hanging="219"/>
        <w:jc w:val="left"/>
      </w:pPr>
      <w:rPr>
        <w:rFonts w:hint="default" w:ascii="方正书宋_GBK" w:hAnsi="方正书宋_GBK" w:eastAsia="方正书宋_GBK" w:cs="方正书宋_GBK"/>
        <w:color w:val="231F20"/>
        <w:spacing w:val="-1"/>
        <w:w w:val="100"/>
        <w:sz w:val="22"/>
        <w:szCs w:val="22"/>
      </w:rPr>
    </w:lvl>
    <w:lvl w:ilvl="1" w:tentative="0">
      <w:start w:val="0"/>
      <w:numFmt w:val="bullet"/>
      <w:lvlText w:val="•"/>
      <w:lvlJc w:val="left"/>
      <w:pPr>
        <w:ind w:left="1292" w:hanging="219"/>
      </w:pPr>
      <w:rPr>
        <w:rFonts w:hint="default"/>
      </w:rPr>
    </w:lvl>
    <w:lvl w:ilvl="2" w:tentative="0">
      <w:start w:val="0"/>
      <w:numFmt w:val="bullet"/>
      <w:lvlText w:val="•"/>
      <w:lvlJc w:val="left"/>
      <w:pPr>
        <w:ind w:left="2145" w:hanging="219"/>
      </w:pPr>
      <w:rPr>
        <w:rFonts w:hint="default"/>
      </w:rPr>
    </w:lvl>
    <w:lvl w:ilvl="3" w:tentative="0">
      <w:start w:val="0"/>
      <w:numFmt w:val="bullet"/>
      <w:lvlText w:val="•"/>
      <w:lvlJc w:val="left"/>
      <w:pPr>
        <w:ind w:left="2997" w:hanging="219"/>
      </w:pPr>
      <w:rPr>
        <w:rFonts w:hint="default"/>
      </w:rPr>
    </w:lvl>
    <w:lvl w:ilvl="4" w:tentative="0">
      <w:start w:val="0"/>
      <w:numFmt w:val="bullet"/>
      <w:lvlText w:val="•"/>
      <w:lvlJc w:val="left"/>
      <w:pPr>
        <w:ind w:left="3850" w:hanging="219"/>
      </w:pPr>
      <w:rPr>
        <w:rFonts w:hint="default"/>
      </w:rPr>
    </w:lvl>
    <w:lvl w:ilvl="5" w:tentative="0">
      <w:start w:val="0"/>
      <w:numFmt w:val="bullet"/>
      <w:lvlText w:val="•"/>
      <w:lvlJc w:val="left"/>
      <w:pPr>
        <w:ind w:left="4702" w:hanging="219"/>
      </w:pPr>
      <w:rPr>
        <w:rFonts w:hint="default"/>
      </w:rPr>
    </w:lvl>
    <w:lvl w:ilvl="6" w:tentative="0">
      <w:start w:val="0"/>
      <w:numFmt w:val="bullet"/>
      <w:lvlText w:val="•"/>
      <w:lvlJc w:val="left"/>
      <w:pPr>
        <w:ind w:left="5555" w:hanging="219"/>
      </w:pPr>
      <w:rPr>
        <w:rFonts w:hint="default"/>
      </w:rPr>
    </w:lvl>
    <w:lvl w:ilvl="7" w:tentative="0">
      <w:start w:val="0"/>
      <w:numFmt w:val="bullet"/>
      <w:lvlText w:val="•"/>
      <w:lvlJc w:val="left"/>
      <w:pPr>
        <w:ind w:left="6407" w:hanging="219"/>
      </w:pPr>
      <w:rPr>
        <w:rFonts w:hint="default"/>
      </w:rPr>
    </w:lvl>
    <w:lvl w:ilvl="8" w:tentative="0">
      <w:start w:val="0"/>
      <w:numFmt w:val="bullet"/>
      <w:lvlText w:val="•"/>
      <w:lvlJc w:val="left"/>
      <w:pPr>
        <w:ind w:left="7260" w:hanging="219"/>
      </w:pPr>
      <w:rPr>
        <w:rFonts w:hint="default"/>
      </w:rPr>
    </w:lvl>
  </w:abstractNum>
  <w:abstractNum w:abstractNumId="2">
    <w:nsid w:val="B0F1ACD9"/>
    <w:multiLevelType w:val="multilevel"/>
    <w:tmpl w:val="B0F1ACD9"/>
    <w:lvl w:ilvl="0" w:tentative="0">
      <w:start w:val="1"/>
      <w:numFmt w:val="decimal"/>
      <w:lvlText w:val="%1."/>
      <w:lvlJc w:val="left"/>
      <w:pPr>
        <w:ind w:left="775" w:hanging="219"/>
        <w:jc w:val="left"/>
      </w:pPr>
      <w:rPr>
        <w:rFonts w:hint="default" w:ascii="方正书宋_GBK" w:hAnsi="方正书宋_GBK" w:eastAsia="方正书宋_GBK" w:cs="方正书宋_GBK"/>
        <w:color w:val="231F20"/>
        <w:spacing w:val="-1"/>
        <w:w w:val="100"/>
        <w:sz w:val="22"/>
        <w:szCs w:val="22"/>
      </w:rPr>
    </w:lvl>
    <w:lvl w:ilvl="1" w:tentative="0">
      <w:start w:val="0"/>
      <w:numFmt w:val="bullet"/>
      <w:lvlText w:val="•"/>
      <w:lvlJc w:val="left"/>
      <w:pPr>
        <w:ind w:left="1642" w:hanging="219"/>
      </w:pPr>
      <w:rPr>
        <w:rFonts w:hint="default"/>
      </w:rPr>
    </w:lvl>
    <w:lvl w:ilvl="2" w:tentative="0">
      <w:start w:val="0"/>
      <w:numFmt w:val="bullet"/>
      <w:lvlText w:val="•"/>
      <w:lvlJc w:val="left"/>
      <w:pPr>
        <w:ind w:left="2505" w:hanging="219"/>
      </w:pPr>
      <w:rPr>
        <w:rFonts w:hint="default"/>
      </w:rPr>
    </w:lvl>
    <w:lvl w:ilvl="3" w:tentative="0">
      <w:start w:val="0"/>
      <w:numFmt w:val="bullet"/>
      <w:lvlText w:val="•"/>
      <w:lvlJc w:val="left"/>
      <w:pPr>
        <w:ind w:left="3367" w:hanging="219"/>
      </w:pPr>
      <w:rPr>
        <w:rFonts w:hint="default"/>
      </w:rPr>
    </w:lvl>
    <w:lvl w:ilvl="4" w:tentative="0">
      <w:start w:val="0"/>
      <w:numFmt w:val="bullet"/>
      <w:lvlText w:val="•"/>
      <w:lvlJc w:val="left"/>
      <w:pPr>
        <w:ind w:left="4230" w:hanging="219"/>
      </w:pPr>
      <w:rPr>
        <w:rFonts w:hint="default"/>
      </w:rPr>
    </w:lvl>
    <w:lvl w:ilvl="5" w:tentative="0">
      <w:start w:val="0"/>
      <w:numFmt w:val="bullet"/>
      <w:lvlText w:val="•"/>
      <w:lvlJc w:val="left"/>
      <w:pPr>
        <w:ind w:left="5092" w:hanging="219"/>
      </w:pPr>
      <w:rPr>
        <w:rFonts w:hint="default"/>
      </w:rPr>
    </w:lvl>
    <w:lvl w:ilvl="6" w:tentative="0">
      <w:start w:val="0"/>
      <w:numFmt w:val="bullet"/>
      <w:lvlText w:val="•"/>
      <w:lvlJc w:val="left"/>
      <w:pPr>
        <w:ind w:left="5955" w:hanging="219"/>
      </w:pPr>
      <w:rPr>
        <w:rFonts w:hint="default"/>
      </w:rPr>
    </w:lvl>
    <w:lvl w:ilvl="7" w:tentative="0">
      <w:start w:val="0"/>
      <w:numFmt w:val="bullet"/>
      <w:lvlText w:val="•"/>
      <w:lvlJc w:val="left"/>
      <w:pPr>
        <w:ind w:left="6817" w:hanging="219"/>
      </w:pPr>
      <w:rPr>
        <w:rFonts w:hint="default"/>
      </w:rPr>
    </w:lvl>
    <w:lvl w:ilvl="8" w:tentative="0">
      <w:start w:val="0"/>
      <w:numFmt w:val="bullet"/>
      <w:lvlText w:val="•"/>
      <w:lvlJc w:val="left"/>
      <w:pPr>
        <w:ind w:left="7680" w:hanging="219"/>
      </w:pPr>
      <w:rPr>
        <w:rFonts w:hint="default"/>
      </w:rPr>
    </w:lvl>
  </w:abstractNum>
  <w:abstractNum w:abstractNumId="3">
    <w:nsid w:val="B5E306ED"/>
    <w:multiLevelType w:val="multilevel"/>
    <w:tmpl w:val="B5E306ED"/>
    <w:lvl w:ilvl="0" w:tentative="0">
      <w:start w:val="1"/>
      <w:numFmt w:val="decimal"/>
      <w:lvlText w:val="%1."/>
      <w:lvlJc w:val="left"/>
      <w:pPr>
        <w:ind w:left="875" w:hanging="219"/>
        <w:jc w:val="right"/>
      </w:pPr>
      <w:rPr>
        <w:rFonts w:hint="default" w:ascii="方正书宋_GBK" w:hAnsi="方正书宋_GBK" w:eastAsia="方正书宋_GBK" w:cs="方正书宋_GBK"/>
        <w:color w:val="231F20"/>
        <w:spacing w:val="-83"/>
        <w:w w:val="100"/>
        <w:sz w:val="22"/>
        <w:szCs w:val="22"/>
      </w:rPr>
    </w:lvl>
    <w:lvl w:ilvl="1" w:tentative="0">
      <w:start w:val="0"/>
      <w:numFmt w:val="bullet"/>
      <w:lvlText w:val="•"/>
      <w:lvlJc w:val="left"/>
      <w:pPr>
        <w:ind w:left="1750" w:hanging="219"/>
      </w:pPr>
      <w:rPr>
        <w:rFonts w:hint="default"/>
      </w:rPr>
    </w:lvl>
    <w:lvl w:ilvl="2" w:tentative="0">
      <w:start w:val="0"/>
      <w:numFmt w:val="bullet"/>
      <w:lvlText w:val="•"/>
      <w:lvlJc w:val="left"/>
      <w:pPr>
        <w:ind w:left="2621" w:hanging="219"/>
      </w:pPr>
      <w:rPr>
        <w:rFonts w:hint="default"/>
      </w:rPr>
    </w:lvl>
    <w:lvl w:ilvl="3" w:tentative="0">
      <w:start w:val="0"/>
      <w:numFmt w:val="bullet"/>
      <w:lvlText w:val="•"/>
      <w:lvlJc w:val="left"/>
      <w:pPr>
        <w:ind w:left="3491" w:hanging="219"/>
      </w:pPr>
      <w:rPr>
        <w:rFonts w:hint="default"/>
      </w:rPr>
    </w:lvl>
    <w:lvl w:ilvl="4" w:tentative="0">
      <w:start w:val="0"/>
      <w:numFmt w:val="bullet"/>
      <w:lvlText w:val="•"/>
      <w:lvlJc w:val="left"/>
      <w:pPr>
        <w:ind w:left="4362" w:hanging="219"/>
      </w:pPr>
      <w:rPr>
        <w:rFonts w:hint="default"/>
      </w:rPr>
    </w:lvl>
    <w:lvl w:ilvl="5" w:tentative="0">
      <w:start w:val="0"/>
      <w:numFmt w:val="bullet"/>
      <w:lvlText w:val="•"/>
      <w:lvlJc w:val="left"/>
      <w:pPr>
        <w:ind w:left="5232" w:hanging="219"/>
      </w:pPr>
      <w:rPr>
        <w:rFonts w:hint="default"/>
      </w:rPr>
    </w:lvl>
    <w:lvl w:ilvl="6" w:tentative="0">
      <w:start w:val="0"/>
      <w:numFmt w:val="bullet"/>
      <w:lvlText w:val="•"/>
      <w:lvlJc w:val="left"/>
      <w:pPr>
        <w:ind w:left="6103" w:hanging="219"/>
      </w:pPr>
      <w:rPr>
        <w:rFonts w:hint="default"/>
      </w:rPr>
    </w:lvl>
    <w:lvl w:ilvl="7" w:tentative="0">
      <w:start w:val="0"/>
      <w:numFmt w:val="bullet"/>
      <w:lvlText w:val="•"/>
      <w:lvlJc w:val="left"/>
      <w:pPr>
        <w:ind w:left="6973" w:hanging="219"/>
      </w:pPr>
      <w:rPr>
        <w:rFonts w:hint="default"/>
      </w:rPr>
    </w:lvl>
    <w:lvl w:ilvl="8" w:tentative="0">
      <w:start w:val="0"/>
      <w:numFmt w:val="bullet"/>
      <w:lvlText w:val="•"/>
      <w:lvlJc w:val="left"/>
      <w:pPr>
        <w:ind w:left="7844" w:hanging="219"/>
      </w:pPr>
      <w:rPr>
        <w:rFonts w:hint="default"/>
      </w:rPr>
    </w:lvl>
  </w:abstractNum>
  <w:abstractNum w:abstractNumId="4">
    <w:nsid w:val="BF205925"/>
    <w:multiLevelType w:val="multilevel"/>
    <w:tmpl w:val="BF205925"/>
    <w:lvl w:ilvl="0" w:tentative="0">
      <w:start w:val="1"/>
      <w:numFmt w:val="decimal"/>
      <w:lvlText w:val="%1."/>
      <w:lvlJc w:val="left"/>
      <w:pPr>
        <w:ind w:left="217" w:hanging="219"/>
        <w:jc w:val="left"/>
      </w:pPr>
      <w:rPr>
        <w:rFonts w:hint="default" w:ascii="方正书宋_GBK" w:hAnsi="方正书宋_GBK" w:eastAsia="方正书宋_GBK" w:cs="方正书宋_GBK"/>
        <w:color w:val="231F20"/>
        <w:spacing w:val="-1"/>
        <w:w w:val="100"/>
        <w:sz w:val="22"/>
        <w:szCs w:val="22"/>
      </w:rPr>
    </w:lvl>
    <w:lvl w:ilvl="1" w:tentative="0">
      <w:start w:val="0"/>
      <w:numFmt w:val="bullet"/>
      <w:lvlText w:val="•"/>
      <w:lvlJc w:val="left"/>
      <w:pPr>
        <w:ind w:left="1156" w:hanging="219"/>
      </w:pPr>
      <w:rPr>
        <w:rFonts w:hint="default"/>
      </w:rPr>
    </w:lvl>
    <w:lvl w:ilvl="2" w:tentative="0">
      <w:start w:val="0"/>
      <w:numFmt w:val="bullet"/>
      <w:lvlText w:val="•"/>
      <w:lvlJc w:val="left"/>
      <w:pPr>
        <w:ind w:left="2093" w:hanging="219"/>
      </w:pPr>
      <w:rPr>
        <w:rFonts w:hint="default"/>
      </w:rPr>
    </w:lvl>
    <w:lvl w:ilvl="3" w:tentative="0">
      <w:start w:val="0"/>
      <w:numFmt w:val="bullet"/>
      <w:lvlText w:val="•"/>
      <w:lvlJc w:val="left"/>
      <w:pPr>
        <w:ind w:left="3029" w:hanging="219"/>
      </w:pPr>
      <w:rPr>
        <w:rFonts w:hint="default"/>
      </w:rPr>
    </w:lvl>
    <w:lvl w:ilvl="4" w:tentative="0">
      <w:start w:val="0"/>
      <w:numFmt w:val="bullet"/>
      <w:lvlText w:val="•"/>
      <w:lvlJc w:val="left"/>
      <w:pPr>
        <w:ind w:left="3966" w:hanging="219"/>
      </w:pPr>
      <w:rPr>
        <w:rFonts w:hint="default"/>
      </w:rPr>
    </w:lvl>
    <w:lvl w:ilvl="5" w:tentative="0">
      <w:start w:val="0"/>
      <w:numFmt w:val="bullet"/>
      <w:lvlText w:val="•"/>
      <w:lvlJc w:val="left"/>
      <w:pPr>
        <w:ind w:left="4902" w:hanging="219"/>
      </w:pPr>
      <w:rPr>
        <w:rFonts w:hint="default"/>
      </w:rPr>
    </w:lvl>
    <w:lvl w:ilvl="6" w:tentative="0">
      <w:start w:val="0"/>
      <w:numFmt w:val="bullet"/>
      <w:lvlText w:val="•"/>
      <w:lvlJc w:val="left"/>
      <w:pPr>
        <w:ind w:left="5839" w:hanging="219"/>
      </w:pPr>
      <w:rPr>
        <w:rFonts w:hint="default"/>
      </w:rPr>
    </w:lvl>
    <w:lvl w:ilvl="7" w:tentative="0">
      <w:start w:val="0"/>
      <w:numFmt w:val="bullet"/>
      <w:lvlText w:val="•"/>
      <w:lvlJc w:val="left"/>
      <w:pPr>
        <w:ind w:left="6775" w:hanging="219"/>
      </w:pPr>
      <w:rPr>
        <w:rFonts w:hint="default"/>
      </w:rPr>
    </w:lvl>
    <w:lvl w:ilvl="8" w:tentative="0">
      <w:start w:val="0"/>
      <w:numFmt w:val="bullet"/>
      <w:lvlText w:val="•"/>
      <w:lvlJc w:val="left"/>
      <w:pPr>
        <w:ind w:left="7712" w:hanging="219"/>
      </w:pPr>
      <w:rPr>
        <w:rFonts w:hint="default"/>
      </w:rPr>
    </w:lvl>
  </w:abstractNum>
  <w:abstractNum w:abstractNumId="5">
    <w:nsid w:val="C8879AEF"/>
    <w:multiLevelType w:val="multilevel"/>
    <w:tmpl w:val="C8879AEF"/>
    <w:lvl w:ilvl="0" w:tentative="0">
      <w:start w:val="1"/>
      <w:numFmt w:val="decimal"/>
      <w:lvlText w:val="%1."/>
      <w:lvlJc w:val="left"/>
      <w:pPr>
        <w:ind w:left="117" w:hanging="219"/>
        <w:jc w:val="left"/>
      </w:pPr>
      <w:rPr>
        <w:rFonts w:hint="default" w:ascii="方正书宋_GBK" w:hAnsi="方正书宋_GBK" w:eastAsia="方正书宋_GBK" w:cs="方正书宋_GBK"/>
        <w:color w:val="231F20"/>
        <w:w w:val="100"/>
        <w:sz w:val="22"/>
        <w:szCs w:val="22"/>
      </w:rPr>
    </w:lvl>
    <w:lvl w:ilvl="1" w:tentative="0">
      <w:start w:val="0"/>
      <w:numFmt w:val="bullet"/>
      <w:lvlText w:val="•"/>
      <w:lvlJc w:val="left"/>
      <w:pPr>
        <w:ind w:left="1048" w:hanging="219"/>
      </w:pPr>
      <w:rPr>
        <w:rFonts w:hint="default"/>
      </w:rPr>
    </w:lvl>
    <w:lvl w:ilvl="2" w:tentative="0">
      <w:start w:val="0"/>
      <w:numFmt w:val="bullet"/>
      <w:lvlText w:val="•"/>
      <w:lvlJc w:val="left"/>
      <w:pPr>
        <w:ind w:left="1977" w:hanging="219"/>
      </w:pPr>
      <w:rPr>
        <w:rFonts w:hint="default"/>
      </w:rPr>
    </w:lvl>
    <w:lvl w:ilvl="3" w:tentative="0">
      <w:start w:val="0"/>
      <w:numFmt w:val="bullet"/>
      <w:lvlText w:val="•"/>
      <w:lvlJc w:val="left"/>
      <w:pPr>
        <w:ind w:left="2905" w:hanging="219"/>
      </w:pPr>
      <w:rPr>
        <w:rFonts w:hint="default"/>
      </w:rPr>
    </w:lvl>
    <w:lvl w:ilvl="4" w:tentative="0">
      <w:start w:val="0"/>
      <w:numFmt w:val="bullet"/>
      <w:lvlText w:val="•"/>
      <w:lvlJc w:val="left"/>
      <w:pPr>
        <w:ind w:left="3834" w:hanging="219"/>
      </w:pPr>
      <w:rPr>
        <w:rFonts w:hint="default"/>
      </w:rPr>
    </w:lvl>
    <w:lvl w:ilvl="5" w:tentative="0">
      <w:start w:val="0"/>
      <w:numFmt w:val="bullet"/>
      <w:lvlText w:val="•"/>
      <w:lvlJc w:val="left"/>
      <w:pPr>
        <w:ind w:left="4762" w:hanging="219"/>
      </w:pPr>
      <w:rPr>
        <w:rFonts w:hint="default"/>
      </w:rPr>
    </w:lvl>
    <w:lvl w:ilvl="6" w:tentative="0">
      <w:start w:val="0"/>
      <w:numFmt w:val="bullet"/>
      <w:lvlText w:val="•"/>
      <w:lvlJc w:val="left"/>
      <w:pPr>
        <w:ind w:left="5691" w:hanging="219"/>
      </w:pPr>
      <w:rPr>
        <w:rFonts w:hint="default"/>
      </w:rPr>
    </w:lvl>
    <w:lvl w:ilvl="7" w:tentative="0">
      <w:start w:val="0"/>
      <w:numFmt w:val="bullet"/>
      <w:lvlText w:val="•"/>
      <w:lvlJc w:val="left"/>
      <w:pPr>
        <w:ind w:left="6619" w:hanging="219"/>
      </w:pPr>
      <w:rPr>
        <w:rFonts w:hint="default"/>
      </w:rPr>
    </w:lvl>
    <w:lvl w:ilvl="8" w:tentative="0">
      <w:start w:val="0"/>
      <w:numFmt w:val="bullet"/>
      <w:lvlText w:val="•"/>
      <w:lvlJc w:val="left"/>
      <w:pPr>
        <w:ind w:left="7548" w:hanging="219"/>
      </w:pPr>
      <w:rPr>
        <w:rFonts w:hint="default"/>
      </w:rPr>
    </w:lvl>
  </w:abstractNum>
  <w:abstractNum w:abstractNumId="6">
    <w:nsid w:val="CF092B84"/>
    <w:multiLevelType w:val="multilevel"/>
    <w:tmpl w:val="CF092B84"/>
    <w:lvl w:ilvl="0" w:tentative="0">
      <w:start w:val="1"/>
      <w:numFmt w:val="decimal"/>
      <w:lvlText w:val="%1."/>
      <w:lvlJc w:val="left"/>
      <w:pPr>
        <w:ind w:left="117" w:hanging="220"/>
        <w:jc w:val="left"/>
      </w:pPr>
      <w:rPr>
        <w:rFonts w:hint="default" w:ascii="方正书宋_GBK" w:hAnsi="方正书宋_GBK" w:eastAsia="方正书宋_GBK" w:cs="方正书宋_GBK"/>
        <w:color w:val="231F20"/>
        <w:w w:val="100"/>
        <w:sz w:val="22"/>
        <w:szCs w:val="22"/>
      </w:rPr>
    </w:lvl>
    <w:lvl w:ilvl="1" w:tentative="0">
      <w:start w:val="0"/>
      <w:numFmt w:val="bullet"/>
      <w:lvlText w:val="•"/>
      <w:lvlJc w:val="left"/>
      <w:pPr>
        <w:ind w:left="1048" w:hanging="220"/>
      </w:pPr>
      <w:rPr>
        <w:rFonts w:hint="default"/>
      </w:rPr>
    </w:lvl>
    <w:lvl w:ilvl="2" w:tentative="0">
      <w:start w:val="0"/>
      <w:numFmt w:val="bullet"/>
      <w:lvlText w:val="•"/>
      <w:lvlJc w:val="left"/>
      <w:pPr>
        <w:ind w:left="1977" w:hanging="220"/>
      </w:pPr>
      <w:rPr>
        <w:rFonts w:hint="default"/>
      </w:rPr>
    </w:lvl>
    <w:lvl w:ilvl="3" w:tentative="0">
      <w:start w:val="0"/>
      <w:numFmt w:val="bullet"/>
      <w:lvlText w:val="•"/>
      <w:lvlJc w:val="left"/>
      <w:pPr>
        <w:ind w:left="2905" w:hanging="220"/>
      </w:pPr>
      <w:rPr>
        <w:rFonts w:hint="default"/>
      </w:rPr>
    </w:lvl>
    <w:lvl w:ilvl="4" w:tentative="0">
      <w:start w:val="0"/>
      <w:numFmt w:val="bullet"/>
      <w:lvlText w:val="•"/>
      <w:lvlJc w:val="left"/>
      <w:pPr>
        <w:ind w:left="3834" w:hanging="220"/>
      </w:pPr>
      <w:rPr>
        <w:rFonts w:hint="default"/>
      </w:rPr>
    </w:lvl>
    <w:lvl w:ilvl="5" w:tentative="0">
      <w:start w:val="0"/>
      <w:numFmt w:val="bullet"/>
      <w:lvlText w:val="•"/>
      <w:lvlJc w:val="left"/>
      <w:pPr>
        <w:ind w:left="4762" w:hanging="220"/>
      </w:pPr>
      <w:rPr>
        <w:rFonts w:hint="default"/>
      </w:rPr>
    </w:lvl>
    <w:lvl w:ilvl="6" w:tentative="0">
      <w:start w:val="0"/>
      <w:numFmt w:val="bullet"/>
      <w:lvlText w:val="•"/>
      <w:lvlJc w:val="left"/>
      <w:pPr>
        <w:ind w:left="5691" w:hanging="220"/>
      </w:pPr>
      <w:rPr>
        <w:rFonts w:hint="default"/>
      </w:rPr>
    </w:lvl>
    <w:lvl w:ilvl="7" w:tentative="0">
      <w:start w:val="0"/>
      <w:numFmt w:val="bullet"/>
      <w:lvlText w:val="•"/>
      <w:lvlJc w:val="left"/>
      <w:pPr>
        <w:ind w:left="6619" w:hanging="220"/>
      </w:pPr>
      <w:rPr>
        <w:rFonts w:hint="default"/>
      </w:rPr>
    </w:lvl>
    <w:lvl w:ilvl="8" w:tentative="0">
      <w:start w:val="0"/>
      <w:numFmt w:val="bullet"/>
      <w:lvlText w:val="•"/>
      <w:lvlJc w:val="left"/>
      <w:pPr>
        <w:ind w:left="7548" w:hanging="220"/>
      </w:pPr>
      <w:rPr>
        <w:rFonts w:hint="default"/>
      </w:rPr>
    </w:lvl>
  </w:abstractNum>
  <w:abstractNum w:abstractNumId="7">
    <w:nsid w:val="D7F9FE59"/>
    <w:multiLevelType w:val="multilevel"/>
    <w:tmpl w:val="D7F9FE59"/>
    <w:lvl w:ilvl="0" w:tentative="0">
      <w:start w:val="1"/>
      <w:numFmt w:val="decimal"/>
      <w:lvlText w:val="%1."/>
      <w:lvlJc w:val="left"/>
      <w:pPr>
        <w:ind w:left="435" w:hanging="219"/>
        <w:jc w:val="left"/>
      </w:pPr>
      <w:rPr>
        <w:rFonts w:hint="default" w:ascii="方正书宋_GBK" w:hAnsi="方正书宋_GBK" w:eastAsia="方正书宋_GBK" w:cs="方正书宋_GBK"/>
        <w:color w:val="231F20"/>
        <w:spacing w:val="-1"/>
        <w:w w:val="100"/>
        <w:sz w:val="22"/>
        <w:szCs w:val="22"/>
      </w:rPr>
    </w:lvl>
    <w:lvl w:ilvl="1" w:tentative="0">
      <w:start w:val="0"/>
      <w:numFmt w:val="bullet"/>
      <w:lvlText w:val="•"/>
      <w:lvlJc w:val="left"/>
      <w:pPr>
        <w:ind w:left="1292" w:hanging="219"/>
      </w:pPr>
      <w:rPr>
        <w:rFonts w:hint="default"/>
      </w:rPr>
    </w:lvl>
    <w:lvl w:ilvl="2" w:tentative="0">
      <w:start w:val="0"/>
      <w:numFmt w:val="bullet"/>
      <w:lvlText w:val="•"/>
      <w:lvlJc w:val="left"/>
      <w:pPr>
        <w:ind w:left="2145" w:hanging="219"/>
      </w:pPr>
      <w:rPr>
        <w:rFonts w:hint="default"/>
      </w:rPr>
    </w:lvl>
    <w:lvl w:ilvl="3" w:tentative="0">
      <w:start w:val="0"/>
      <w:numFmt w:val="bullet"/>
      <w:lvlText w:val="•"/>
      <w:lvlJc w:val="left"/>
      <w:pPr>
        <w:ind w:left="2997" w:hanging="219"/>
      </w:pPr>
      <w:rPr>
        <w:rFonts w:hint="default"/>
      </w:rPr>
    </w:lvl>
    <w:lvl w:ilvl="4" w:tentative="0">
      <w:start w:val="0"/>
      <w:numFmt w:val="bullet"/>
      <w:lvlText w:val="•"/>
      <w:lvlJc w:val="left"/>
      <w:pPr>
        <w:ind w:left="3850" w:hanging="219"/>
      </w:pPr>
      <w:rPr>
        <w:rFonts w:hint="default"/>
      </w:rPr>
    </w:lvl>
    <w:lvl w:ilvl="5" w:tentative="0">
      <w:start w:val="0"/>
      <w:numFmt w:val="bullet"/>
      <w:lvlText w:val="•"/>
      <w:lvlJc w:val="left"/>
      <w:pPr>
        <w:ind w:left="4702" w:hanging="219"/>
      </w:pPr>
      <w:rPr>
        <w:rFonts w:hint="default"/>
      </w:rPr>
    </w:lvl>
    <w:lvl w:ilvl="6" w:tentative="0">
      <w:start w:val="0"/>
      <w:numFmt w:val="bullet"/>
      <w:lvlText w:val="•"/>
      <w:lvlJc w:val="left"/>
      <w:pPr>
        <w:ind w:left="5555" w:hanging="219"/>
      </w:pPr>
      <w:rPr>
        <w:rFonts w:hint="default"/>
      </w:rPr>
    </w:lvl>
    <w:lvl w:ilvl="7" w:tentative="0">
      <w:start w:val="0"/>
      <w:numFmt w:val="bullet"/>
      <w:lvlText w:val="•"/>
      <w:lvlJc w:val="left"/>
      <w:pPr>
        <w:ind w:left="6407" w:hanging="219"/>
      </w:pPr>
      <w:rPr>
        <w:rFonts w:hint="default"/>
      </w:rPr>
    </w:lvl>
    <w:lvl w:ilvl="8" w:tentative="0">
      <w:start w:val="0"/>
      <w:numFmt w:val="bullet"/>
      <w:lvlText w:val="•"/>
      <w:lvlJc w:val="left"/>
      <w:pPr>
        <w:ind w:left="7260" w:hanging="219"/>
      </w:pPr>
      <w:rPr>
        <w:rFonts w:hint="default"/>
      </w:rPr>
    </w:lvl>
  </w:abstractNum>
  <w:abstractNum w:abstractNumId="8">
    <w:nsid w:val="F4B5D9F5"/>
    <w:multiLevelType w:val="multilevel"/>
    <w:tmpl w:val="F4B5D9F5"/>
    <w:lvl w:ilvl="0" w:tentative="0">
      <w:start w:val="1"/>
      <w:numFmt w:val="decimal"/>
      <w:lvlText w:val="%1."/>
      <w:lvlJc w:val="left"/>
      <w:pPr>
        <w:ind w:left="557" w:hanging="219"/>
        <w:jc w:val="left"/>
      </w:pPr>
      <w:rPr>
        <w:rFonts w:hint="default" w:ascii="方正书宋_GBK" w:hAnsi="方正书宋_GBK" w:eastAsia="方正书宋_GBK" w:cs="方正书宋_GBK"/>
        <w:color w:val="231F20"/>
        <w:spacing w:val="-1"/>
        <w:w w:val="100"/>
        <w:sz w:val="22"/>
        <w:szCs w:val="22"/>
      </w:rPr>
    </w:lvl>
    <w:lvl w:ilvl="1" w:tentative="0">
      <w:start w:val="0"/>
      <w:numFmt w:val="bullet"/>
      <w:lvlText w:val="•"/>
      <w:lvlJc w:val="left"/>
      <w:pPr>
        <w:ind w:left="1444" w:hanging="219"/>
      </w:pPr>
      <w:rPr>
        <w:rFonts w:hint="default"/>
      </w:rPr>
    </w:lvl>
    <w:lvl w:ilvl="2" w:tentative="0">
      <w:start w:val="0"/>
      <w:numFmt w:val="bullet"/>
      <w:lvlText w:val="•"/>
      <w:lvlJc w:val="left"/>
      <w:pPr>
        <w:ind w:left="2329" w:hanging="219"/>
      </w:pPr>
      <w:rPr>
        <w:rFonts w:hint="default"/>
      </w:rPr>
    </w:lvl>
    <w:lvl w:ilvl="3" w:tentative="0">
      <w:start w:val="0"/>
      <w:numFmt w:val="bullet"/>
      <w:lvlText w:val="•"/>
      <w:lvlJc w:val="left"/>
      <w:pPr>
        <w:ind w:left="3213" w:hanging="219"/>
      </w:pPr>
      <w:rPr>
        <w:rFonts w:hint="default"/>
      </w:rPr>
    </w:lvl>
    <w:lvl w:ilvl="4" w:tentative="0">
      <w:start w:val="0"/>
      <w:numFmt w:val="bullet"/>
      <w:lvlText w:val="•"/>
      <w:lvlJc w:val="left"/>
      <w:pPr>
        <w:ind w:left="4098" w:hanging="219"/>
      </w:pPr>
      <w:rPr>
        <w:rFonts w:hint="default"/>
      </w:rPr>
    </w:lvl>
    <w:lvl w:ilvl="5" w:tentative="0">
      <w:start w:val="0"/>
      <w:numFmt w:val="bullet"/>
      <w:lvlText w:val="•"/>
      <w:lvlJc w:val="left"/>
      <w:pPr>
        <w:ind w:left="4982" w:hanging="219"/>
      </w:pPr>
      <w:rPr>
        <w:rFonts w:hint="default"/>
      </w:rPr>
    </w:lvl>
    <w:lvl w:ilvl="6" w:tentative="0">
      <w:start w:val="0"/>
      <w:numFmt w:val="bullet"/>
      <w:lvlText w:val="•"/>
      <w:lvlJc w:val="left"/>
      <w:pPr>
        <w:ind w:left="5867" w:hanging="219"/>
      </w:pPr>
      <w:rPr>
        <w:rFonts w:hint="default"/>
      </w:rPr>
    </w:lvl>
    <w:lvl w:ilvl="7" w:tentative="0">
      <w:start w:val="0"/>
      <w:numFmt w:val="bullet"/>
      <w:lvlText w:val="•"/>
      <w:lvlJc w:val="left"/>
      <w:pPr>
        <w:ind w:left="6751" w:hanging="219"/>
      </w:pPr>
      <w:rPr>
        <w:rFonts w:hint="default"/>
      </w:rPr>
    </w:lvl>
    <w:lvl w:ilvl="8" w:tentative="0">
      <w:start w:val="0"/>
      <w:numFmt w:val="bullet"/>
      <w:lvlText w:val="•"/>
      <w:lvlJc w:val="left"/>
      <w:pPr>
        <w:ind w:left="7636" w:hanging="219"/>
      </w:pPr>
      <w:rPr>
        <w:rFonts w:hint="default"/>
      </w:rPr>
    </w:lvl>
  </w:abstractNum>
  <w:abstractNum w:abstractNumId="9">
    <w:nsid w:val="0053208E"/>
    <w:multiLevelType w:val="multilevel"/>
    <w:tmpl w:val="0053208E"/>
    <w:lvl w:ilvl="0" w:tentative="0">
      <w:start w:val="1"/>
      <w:numFmt w:val="decimal"/>
      <w:lvlText w:val="%1."/>
      <w:lvlJc w:val="left"/>
      <w:pPr>
        <w:ind w:left="117" w:hanging="219"/>
        <w:jc w:val="left"/>
      </w:pPr>
      <w:rPr>
        <w:rFonts w:hint="default" w:ascii="方正书宋_GBK" w:hAnsi="方正书宋_GBK" w:eastAsia="方正书宋_GBK" w:cs="方正书宋_GBK"/>
        <w:color w:val="231F20"/>
        <w:w w:val="100"/>
        <w:sz w:val="22"/>
        <w:szCs w:val="22"/>
      </w:rPr>
    </w:lvl>
    <w:lvl w:ilvl="1" w:tentative="0">
      <w:start w:val="0"/>
      <w:numFmt w:val="bullet"/>
      <w:lvlText w:val="•"/>
      <w:lvlJc w:val="left"/>
      <w:pPr>
        <w:ind w:left="1038" w:hanging="219"/>
      </w:pPr>
      <w:rPr>
        <w:rFonts w:hint="default"/>
      </w:rPr>
    </w:lvl>
    <w:lvl w:ilvl="2" w:tentative="0">
      <w:start w:val="0"/>
      <w:numFmt w:val="bullet"/>
      <w:lvlText w:val="•"/>
      <w:lvlJc w:val="left"/>
      <w:pPr>
        <w:ind w:left="1957" w:hanging="219"/>
      </w:pPr>
      <w:rPr>
        <w:rFonts w:hint="default"/>
      </w:rPr>
    </w:lvl>
    <w:lvl w:ilvl="3" w:tentative="0">
      <w:start w:val="0"/>
      <w:numFmt w:val="bullet"/>
      <w:lvlText w:val="•"/>
      <w:lvlJc w:val="left"/>
      <w:pPr>
        <w:ind w:left="2875" w:hanging="219"/>
      </w:pPr>
      <w:rPr>
        <w:rFonts w:hint="default"/>
      </w:rPr>
    </w:lvl>
    <w:lvl w:ilvl="4" w:tentative="0">
      <w:start w:val="0"/>
      <w:numFmt w:val="bullet"/>
      <w:lvlText w:val="•"/>
      <w:lvlJc w:val="left"/>
      <w:pPr>
        <w:ind w:left="3794" w:hanging="219"/>
      </w:pPr>
      <w:rPr>
        <w:rFonts w:hint="default"/>
      </w:rPr>
    </w:lvl>
    <w:lvl w:ilvl="5" w:tentative="0">
      <w:start w:val="0"/>
      <w:numFmt w:val="bullet"/>
      <w:lvlText w:val="•"/>
      <w:lvlJc w:val="left"/>
      <w:pPr>
        <w:ind w:left="4712" w:hanging="219"/>
      </w:pPr>
      <w:rPr>
        <w:rFonts w:hint="default"/>
      </w:rPr>
    </w:lvl>
    <w:lvl w:ilvl="6" w:tentative="0">
      <w:start w:val="0"/>
      <w:numFmt w:val="bullet"/>
      <w:lvlText w:val="•"/>
      <w:lvlJc w:val="left"/>
      <w:pPr>
        <w:ind w:left="5631" w:hanging="219"/>
      </w:pPr>
      <w:rPr>
        <w:rFonts w:hint="default"/>
      </w:rPr>
    </w:lvl>
    <w:lvl w:ilvl="7" w:tentative="0">
      <w:start w:val="0"/>
      <w:numFmt w:val="bullet"/>
      <w:lvlText w:val="•"/>
      <w:lvlJc w:val="left"/>
      <w:pPr>
        <w:ind w:left="6549" w:hanging="219"/>
      </w:pPr>
      <w:rPr>
        <w:rFonts w:hint="default"/>
      </w:rPr>
    </w:lvl>
    <w:lvl w:ilvl="8" w:tentative="0">
      <w:start w:val="0"/>
      <w:numFmt w:val="bullet"/>
      <w:lvlText w:val="•"/>
      <w:lvlJc w:val="left"/>
      <w:pPr>
        <w:ind w:left="7468" w:hanging="219"/>
      </w:pPr>
      <w:rPr>
        <w:rFonts w:hint="default"/>
      </w:rPr>
    </w:lvl>
  </w:abstractNum>
  <w:abstractNum w:abstractNumId="10">
    <w:nsid w:val="0248C179"/>
    <w:multiLevelType w:val="multilevel"/>
    <w:tmpl w:val="0248C179"/>
    <w:lvl w:ilvl="0" w:tentative="0">
      <w:start w:val="1"/>
      <w:numFmt w:val="decimal"/>
      <w:lvlText w:val="%1."/>
      <w:lvlJc w:val="left"/>
      <w:pPr>
        <w:ind w:left="557" w:hanging="219"/>
        <w:jc w:val="left"/>
      </w:pPr>
      <w:rPr>
        <w:rFonts w:hint="default" w:ascii="方正书宋_GBK" w:hAnsi="方正书宋_GBK" w:eastAsia="方正书宋_GBK" w:cs="方正书宋_GBK"/>
        <w:color w:val="231F20"/>
        <w:spacing w:val="-1"/>
        <w:w w:val="100"/>
        <w:sz w:val="22"/>
        <w:szCs w:val="22"/>
      </w:rPr>
    </w:lvl>
    <w:lvl w:ilvl="1" w:tentative="0">
      <w:start w:val="0"/>
      <w:numFmt w:val="bullet"/>
      <w:lvlText w:val="•"/>
      <w:lvlJc w:val="left"/>
      <w:pPr>
        <w:ind w:left="1444" w:hanging="219"/>
      </w:pPr>
      <w:rPr>
        <w:rFonts w:hint="default"/>
      </w:rPr>
    </w:lvl>
    <w:lvl w:ilvl="2" w:tentative="0">
      <w:start w:val="0"/>
      <w:numFmt w:val="bullet"/>
      <w:lvlText w:val="•"/>
      <w:lvlJc w:val="left"/>
      <w:pPr>
        <w:ind w:left="2329" w:hanging="219"/>
      </w:pPr>
      <w:rPr>
        <w:rFonts w:hint="default"/>
      </w:rPr>
    </w:lvl>
    <w:lvl w:ilvl="3" w:tentative="0">
      <w:start w:val="0"/>
      <w:numFmt w:val="bullet"/>
      <w:lvlText w:val="•"/>
      <w:lvlJc w:val="left"/>
      <w:pPr>
        <w:ind w:left="3213" w:hanging="219"/>
      </w:pPr>
      <w:rPr>
        <w:rFonts w:hint="default"/>
      </w:rPr>
    </w:lvl>
    <w:lvl w:ilvl="4" w:tentative="0">
      <w:start w:val="0"/>
      <w:numFmt w:val="bullet"/>
      <w:lvlText w:val="•"/>
      <w:lvlJc w:val="left"/>
      <w:pPr>
        <w:ind w:left="4098" w:hanging="219"/>
      </w:pPr>
      <w:rPr>
        <w:rFonts w:hint="default"/>
      </w:rPr>
    </w:lvl>
    <w:lvl w:ilvl="5" w:tentative="0">
      <w:start w:val="0"/>
      <w:numFmt w:val="bullet"/>
      <w:lvlText w:val="•"/>
      <w:lvlJc w:val="left"/>
      <w:pPr>
        <w:ind w:left="4982" w:hanging="219"/>
      </w:pPr>
      <w:rPr>
        <w:rFonts w:hint="default"/>
      </w:rPr>
    </w:lvl>
    <w:lvl w:ilvl="6" w:tentative="0">
      <w:start w:val="0"/>
      <w:numFmt w:val="bullet"/>
      <w:lvlText w:val="•"/>
      <w:lvlJc w:val="left"/>
      <w:pPr>
        <w:ind w:left="5867" w:hanging="219"/>
      </w:pPr>
      <w:rPr>
        <w:rFonts w:hint="default"/>
      </w:rPr>
    </w:lvl>
    <w:lvl w:ilvl="7" w:tentative="0">
      <w:start w:val="0"/>
      <w:numFmt w:val="bullet"/>
      <w:lvlText w:val="•"/>
      <w:lvlJc w:val="left"/>
      <w:pPr>
        <w:ind w:left="6751" w:hanging="219"/>
      </w:pPr>
      <w:rPr>
        <w:rFonts w:hint="default"/>
      </w:rPr>
    </w:lvl>
    <w:lvl w:ilvl="8" w:tentative="0">
      <w:start w:val="0"/>
      <w:numFmt w:val="bullet"/>
      <w:lvlText w:val="•"/>
      <w:lvlJc w:val="left"/>
      <w:pPr>
        <w:ind w:left="7636" w:hanging="219"/>
      </w:pPr>
      <w:rPr>
        <w:rFonts w:hint="default"/>
      </w:rPr>
    </w:lvl>
  </w:abstractNum>
  <w:abstractNum w:abstractNumId="11">
    <w:nsid w:val="03D62ECE"/>
    <w:multiLevelType w:val="multilevel"/>
    <w:tmpl w:val="03D62ECE"/>
    <w:lvl w:ilvl="0" w:tentative="0">
      <w:start w:val="1"/>
      <w:numFmt w:val="decimal"/>
      <w:lvlText w:val="%1."/>
      <w:lvlJc w:val="left"/>
      <w:pPr>
        <w:ind w:left="775" w:hanging="219"/>
        <w:jc w:val="left"/>
      </w:pPr>
      <w:rPr>
        <w:rFonts w:hint="default" w:ascii="方正书宋_GBK" w:hAnsi="方正书宋_GBK" w:eastAsia="方正书宋_GBK" w:cs="方正书宋_GBK"/>
        <w:color w:val="231F20"/>
        <w:spacing w:val="-1"/>
        <w:w w:val="100"/>
        <w:sz w:val="22"/>
        <w:szCs w:val="22"/>
      </w:rPr>
    </w:lvl>
    <w:lvl w:ilvl="1" w:tentative="0">
      <w:start w:val="0"/>
      <w:numFmt w:val="bullet"/>
      <w:lvlText w:val="•"/>
      <w:lvlJc w:val="left"/>
      <w:pPr>
        <w:ind w:left="1642" w:hanging="219"/>
      </w:pPr>
      <w:rPr>
        <w:rFonts w:hint="default"/>
      </w:rPr>
    </w:lvl>
    <w:lvl w:ilvl="2" w:tentative="0">
      <w:start w:val="0"/>
      <w:numFmt w:val="bullet"/>
      <w:lvlText w:val="•"/>
      <w:lvlJc w:val="left"/>
      <w:pPr>
        <w:ind w:left="2505" w:hanging="219"/>
      </w:pPr>
      <w:rPr>
        <w:rFonts w:hint="default"/>
      </w:rPr>
    </w:lvl>
    <w:lvl w:ilvl="3" w:tentative="0">
      <w:start w:val="0"/>
      <w:numFmt w:val="bullet"/>
      <w:lvlText w:val="•"/>
      <w:lvlJc w:val="left"/>
      <w:pPr>
        <w:ind w:left="3367" w:hanging="219"/>
      </w:pPr>
      <w:rPr>
        <w:rFonts w:hint="default"/>
      </w:rPr>
    </w:lvl>
    <w:lvl w:ilvl="4" w:tentative="0">
      <w:start w:val="0"/>
      <w:numFmt w:val="bullet"/>
      <w:lvlText w:val="•"/>
      <w:lvlJc w:val="left"/>
      <w:pPr>
        <w:ind w:left="4230" w:hanging="219"/>
      </w:pPr>
      <w:rPr>
        <w:rFonts w:hint="default"/>
      </w:rPr>
    </w:lvl>
    <w:lvl w:ilvl="5" w:tentative="0">
      <w:start w:val="0"/>
      <w:numFmt w:val="bullet"/>
      <w:lvlText w:val="•"/>
      <w:lvlJc w:val="left"/>
      <w:pPr>
        <w:ind w:left="5092" w:hanging="219"/>
      </w:pPr>
      <w:rPr>
        <w:rFonts w:hint="default"/>
      </w:rPr>
    </w:lvl>
    <w:lvl w:ilvl="6" w:tentative="0">
      <w:start w:val="0"/>
      <w:numFmt w:val="bullet"/>
      <w:lvlText w:val="•"/>
      <w:lvlJc w:val="left"/>
      <w:pPr>
        <w:ind w:left="5955" w:hanging="219"/>
      </w:pPr>
      <w:rPr>
        <w:rFonts w:hint="default"/>
      </w:rPr>
    </w:lvl>
    <w:lvl w:ilvl="7" w:tentative="0">
      <w:start w:val="0"/>
      <w:numFmt w:val="bullet"/>
      <w:lvlText w:val="•"/>
      <w:lvlJc w:val="left"/>
      <w:pPr>
        <w:ind w:left="6817" w:hanging="219"/>
      </w:pPr>
      <w:rPr>
        <w:rFonts w:hint="default"/>
      </w:rPr>
    </w:lvl>
    <w:lvl w:ilvl="8" w:tentative="0">
      <w:start w:val="0"/>
      <w:numFmt w:val="bullet"/>
      <w:lvlText w:val="•"/>
      <w:lvlJc w:val="left"/>
      <w:pPr>
        <w:ind w:left="7680" w:hanging="219"/>
      </w:pPr>
      <w:rPr>
        <w:rFonts w:hint="default"/>
      </w:rPr>
    </w:lvl>
  </w:abstractNum>
  <w:abstractNum w:abstractNumId="12">
    <w:nsid w:val="0E640482"/>
    <w:multiLevelType w:val="multilevel"/>
    <w:tmpl w:val="0E640482"/>
    <w:lvl w:ilvl="0" w:tentative="0">
      <w:start w:val="7"/>
      <w:numFmt w:val="decimal"/>
      <w:lvlText w:val="%1."/>
      <w:lvlJc w:val="left"/>
      <w:pPr>
        <w:ind w:left="775" w:hanging="219"/>
        <w:jc w:val="left"/>
      </w:pPr>
      <w:rPr>
        <w:rFonts w:hint="default" w:ascii="方正书宋_GBK" w:hAnsi="方正书宋_GBK" w:eastAsia="方正书宋_GBK" w:cs="方正书宋_GBK"/>
        <w:color w:val="231F20"/>
        <w:spacing w:val="-1"/>
        <w:w w:val="100"/>
        <w:sz w:val="22"/>
        <w:szCs w:val="22"/>
      </w:rPr>
    </w:lvl>
    <w:lvl w:ilvl="1" w:tentative="0">
      <w:start w:val="0"/>
      <w:numFmt w:val="bullet"/>
      <w:lvlText w:val="•"/>
      <w:lvlJc w:val="left"/>
      <w:pPr>
        <w:ind w:left="1642" w:hanging="219"/>
      </w:pPr>
      <w:rPr>
        <w:rFonts w:hint="default"/>
      </w:rPr>
    </w:lvl>
    <w:lvl w:ilvl="2" w:tentative="0">
      <w:start w:val="0"/>
      <w:numFmt w:val="bullet"/>
      <w:lvlText w:val="•"/>
      <w:lvlJc w:val="left"/>
      <w:pPr>
        <w:ind w:left="2505" w:hanging="219"/>
      </w:pPr>
      <w:rPr>
        <w:rFonts w:hint="default"/>
      </w:rPr>
    </w:lvl>
    <w:lvl w:ilvl="3" w:tentative="0">
      <w:start w:val="0"/>
      <w:numFmt w:val="bullet"/>
      <w:lvlText w:val="•"/>
      <w:lvlJc w:val="left"/>
      <w:pPr>
        <w:ind w:left="3367" w:hanging="219"/>
      </w:pPr>
      <w:rPr>
        <w:rFonts w:hint="default"/>
      </w:rPr>
    </w:lvl>
    <w:lvl w:ilvl="4" w:tentative="0">
      <w:start w:val="0"/>
      <w:numFmt w:val="bullet"/>
      <w:lvlText w:val="•"/>
      <w:lvlJc w:val="left"/>
      <w:pPr>
        <w:ind w:left="4230" w:hanging="219"/>
      </w:pPr>
      <w:rPr>
        <w:rFonts w:hint="default"/>
      </w:rPr>
    </w:lvl>
    <w:lvl w:ilvl="5" w:tentative="0">
      <w:start w:val="0"/>
      <w:numFmt w:val="bullet"/>
      <w:lvlText w:val="•"/>
      <w:lvlJc w:val="left"/>
      <w:pPr>
        <w:ind w:left="5092" w:hanging="219"/>
      </w:pPr>
      <w:rPr>
        <w:rFonts w:hint="default"/>
      </w:rPr>
    </w:lvl>
    <w:lvl w:ilvl="6" w:tentative="0">
      <w:start w:val="0"/>
      <w:numFmt w:val="bullet"/>
      <w:lvlText w:val="•"/>
      <w:lvlJc w:val="left"/>
      <w:pPr>
        <w:ind w:left="5955" w:hanging="219"/>
      </w:pPr>
      <w:rPr>
        <w:rFonts w:hint="default"/>
      </w:rPr>
    </w:lvl>
    <w:lvl w:ilvl="7" w:tentative="0">
      <w:start w:val="0"/>
      <w:numFmt w:val="bullet"/>
      <w:lvlText w:val="•"/>
      <w:lvlJc w:val="left"/>
      <w:pPr>
        <w:ind w:left="6817" w:hanging="219"/>
      </w:pPr>
      <w:rPr>
        <w:rFonts w:hint="default"/>
      </w:rPr>
    </w:lvl>
    <w:lvl w:ilvl="8" w:tentative="0">
      <w:start w:val="0"/>
      <w:numFmt w:val="bullet"/>
      <w:lvlText w:val="•"/>
      <w:lvlJc w:val="left"/>
      <w:pPr>
        <w:ind w:left="7680" w:hanging="219"/>
      </w:pPr>
      <w:rPr>
        <w:rFonts w:hint="default"/>
      </w:rPr>
    </w:lvl>
  </w:abstractNum>
  <w:abstractNum w:abstractNumId="13">
    <w:nsid w:val="2470EC97"/>
    <w:multiLevelType w:val="multilevel"/>
    <w:tmpl w:val="2470EC97"/>
    <w:lvl w:ilvl="0" w:tentative="0">
      <w:start w:val="1"/>
      <w:numFmt w:val="decimal"/>
      <w:lvlText w:val="%1."/>
      <w:lvlJc w:val="left"/>
      <w:pPr>
        <w:ind w:left="117" w:hanging="219"/>
        <w:jc w:val="left"/>
      </w:pPr>
      <w:rPr>
        <w:rFonts w:hint="default" w:ascii="方正书宋_GBK" w:hAnsi="方正书宋_GBK" w:eastAsia="方正书宋_GBK" w:cs="方正书宋_GBK"/>
        <w:color w:val="231F20"/>
        <w:spacing w:val="-1"/>
        <w:w w:val="100"/>
        <w:sz w:val="22"/>
        <w:szCs w:val="22"/>
      </w:rPr>
    </w:lvl>
    <w:lvl w:ilvl="1" w:tentative="0">
      <w:start w:val="0"/>
      <w:numFmt w:val="bullet"/>
      <w:lvlText w:val="•"/>
      <w:lvlJc w:val="left"/>
      <w:pPr>
        <w:ind w:left="820" w:hanging="219"/>
      </w:pPr>
      <w:rPr>
        <w:rFonts w:hint="default"/>
      </w:rPr>
    </w:lvl>
    <w:lvl w:ilvl="2" w:tentative="0">
      <w:start w:val="0"/>
      <w:numFmt w:val="bullet"/>
      <w:lvlText w:val="•"/>
      <w:lvlJc w:val="left"/>
      <w:pPr>
        <w:ind w:left="1773" w:hanging="219"/>
      </w:pPr>
      <w:rPr>
        <w:rFonts w:hint="default"/>
      </w:rPr>
    </w:lvl>
    <w:lvl w:ilvl="3" w:tentative="0">
      <w:start w:val="0"/>
      <w:numFmt w:val="bullet"/>
      <w:lvlText w:val="•"/>
      <w:lvlJc w:val="left"/>
      <w:pPr>
        <w:ind w:left="2727" w:hanging="219"/>
      </w:pPr>
      <w:rPr>
        <w:rFonts w:hint="default"/>
      </w:rPr>
    </w:lvl>
    <w:lvl w:ilvl="4" w:tentative="0">
      <w:start w:val="0"/>
      <w:numFmt w:val="bullet"/>
      <w:lvlText w:val="•"/>
      <w:lvlJc w:val="left"/>
      <w:pPr>
        <w:ind w:left="3681" w:hanging="219"/>
      </w:pPr>
      <w:rPr>
        <w:rFonts w:hint="default"/>
      </w:rPr>
    </w:lvl>
    <w:lvl w:ilvl="5" w:tentative="0">
      <w:start w:val="0"/>
      <w:numFmt w:val="bullet"/>
      <w:lvlText w:val="•"/>
      <w:lvlJc w:val="left"/>
      <w:pPr>
        <w:ind w:left="4635" w:hanging="219"/>
      </w:pPr>
      <w:rPr>
        <w:rFonts w:hint="default"/>
      </w:rPr>
    </w:lvl>
    <w:lvl w:ilvl="6" w:tentative="0">
      <w:start w:val="0"/>
      <w:numFmt w:val="bullet"/>
      <w:lvlText w:val="•"/>
      <w:lvlJc w:val="left"/>
      <w:pPr>
        <w:ind w:left="5589" w:hanging="219"/>
      </w:pPr>
      <w:rPr>
        <w:rFonts w:hint="default"/>
      </w:rPr>
    </w:lvl>
    <w:lvl w:ilvl="7" w:tentative="0">
      <w:start w:val="0"/>
      <w:numFmt w:val="bullet"/>
      <w:lvlText w:val="•"/>
      <w:lvlJc w:val="left"/>
      <w:pPr>
        <w:ind w:left="6543" w:hanging="219"/>
      </w:pPr>
      <w:rPr>
        <w:rFonts w:hint="default"/>
      </w:rPr>
    </w:lvl>
    <w:lvl w:ilvl="8" w:tentative="0">
      <w:start w:val="0"/>
      <w:numFmt w:val="bullet"/>
      <w:lvlText w:val="•"/>
      <w:lvlJc w:val="left"/>
      <w:pPr>
        <w:ind w:left="7497" w:hanging="219"/>
      </w:pPr>
      <w:rPr>
        <w:rFonts w:hint="default"/>
      </w:rPr>
    </w:lvl>
  </w:abstractNum>
  <w:abstractNum w:abstractNumId="14">
    <w:nsid w:val="25B654F3"/>
    <w:multiLevelType w:val="multilevel"/>
    <w:tmpl w:val="25B654F3"/>
    <w:lvl w:ilvl="0" w:tentative="0">
      <w:start w:val="1"/>
      <w:numFmt w:val="decimal"/>
      <w:lvlText w:val="%1."/>
      <w:lvlJc w:val="left"/>
      <w:pPr>
        <w:ind w:left="117" w:hanging="220"/>
        <w:jc w:val="left"/>
      </w:pPr>
      <w:rPr>
        <w:rFonts w:hint="default"/>
        <w:w w:val="100"/>
      </w:rPr>
    </w:lvl>
    <w:lvl w:ilvl="1" w:tentative="0">
      <w:start w:val="0"/>
      <w:numFmt w:val="bullet"/>
      <w:lvlText w:val="•"/>
      <w:lvlJc w:val="left"/>
      <w:pPr>
        <w:ind w:left="1048" w:hanging="220"/>
      </w:pPr>
      <w:rPr>
        <w:rFonts w:hint="default"/>
      </w:rPr>
    </w:lvl>
    <w:lvl w:ilvl="2" w:tentative="0">
      <w:start w:val="0"/>
      <w:numFmt w:val="bullet"/>
      <w:lvlText w:val="•"/>
      <w:lvlJc w:val="left"/>
      <w:pPr>
        <w:ind w:left="1977" w:hanging="220"/>
      </w:pPr>
      <w:rPr>
        <w:rFonts w:hint="default"/>
      </w:rPr>
    </w:lvl>
    <w:lvl w:ilvl="3" w:tentative="0">
      <w:start w:val="0"/>
      <w:numFmt w:val="bullet"/>
      <w:lvlText w:val="•"/>
      <w:lvlJc w:val="left"/>
      <w:pPr>
        <w:ind w:left="2905" w:hanging="220"/>
      </w:pPr>
      <w:rPr>
        <w:rFonts w:hint="default"/>
      </w:rPr>
    </w:lvl>
    <w:lvl w:ilvl="4" w:tentative="0">
      <w:start w:val="0"/>
      <w:numFmt w:val="bullet"/>
      <w:lvlText w:val="•"/>
      <w:lvlJc w:val="left"/>
      <w:pPr>
        <w:ind w:left="3834" w:hanging="220"/>
      </w:pPr>
      <w:rPr>
        <w:rFonts w:hint="default"/>
      </w:rPr>
    </w:lvl>
    <w:lvl w:ilvl="5" w:tentative="0">
      <w:start w:val="0"/>
      <w:numFmt w:val="bullet"/>
      <w:lvlText w:val="•"/>
      <w:lvlJc w:val="left"/>
      <w:pPr>
        <w:ind w:left="4762" w:hanging="220"/>
      </w:pPr>
      <w:rPr>
        <w:rFonts w:hint="default"/>
      </w:rPr>
    </w:lvl>
    <w:lvl w:ilvl="6" w:tentative="0">
      <w:start w:val="0"/>
      <w:numFmt w:val="bullet"/>
      <w:lvlText w:val="•"/>
      <w:lvlJc w:val="left"/>
      <w:pPr>
        <w:ind w:left="5691" w:hanging="220"/>
      </w:pPr>
      <w:rPr>
        <w:rFonts w:hint="default"/>
      </w:rPr>
    </w:lvl>
    <w:lvl w:ilvl="7" w:tentative="0">
      <w:start w:val="0"/>
      <w:numFmt w:val="bullet"/>
      <w:lvlText w:val="•"/>
      <w:lvlJc w:val="left"/>
      <w:pPr>
        <w:ind w:left="6619" w:hanging="220"/>
      </w:pPr>
      <w:rPr>
        <w:rFonts w:hint="default"/>
      </w:rPr>
    </w:lvl>
    <w:lvl w:ilvl="8" w:tentative="0">
      <w:start w:val="0"/>
      <w:numFmt w:val="bullet"/>
      <w:lvlText w:val="•"/>
      <w:lvlJc w:val="left"/>
      <w:pPr>
        <w:ind w:left="7548" w:hanging="220"/>
      </w:pPr>
      <w:rPr>
        <w:rFonts w:hint="default"/>
      </w:rPr>
    </w:lvl>
  </w:abstractNum>
  <w:abstractNum w:abstractNumId="15">
    <w:nsid w:val="2A8F537B"/>
    <w:multiLevelType w:val="multilevel"/>
    <w:tmpl w:val="2A8F537B"/>
    <w:lvl w:ilvl="0" w:tentative="0">
      <w:start w:val="1"/>
      <w:numFmt w:val="decimal"/>
      <w:lvlText w:val="%1."/>
      <w:lvlJc w:val="left"/>
      <w:pPr>
        <w:ind w:left="775" w:hanging="219"/>
        <w:jc w:val="left"/>
      </w:pPr>
      <w:rPr>
        <w:rFonts w:hint="default" w:ascii="方正书宋_GBK" w:hAnsi="方正书宋_GBK" w:eastAsia="方正书宋_GBK" w:cs="方正书宋_GBK"/>
        <w:color w:val="231F20"/>
        <w:spacing w:val="-56"/>
        <w:w w:val="100"/>
        <w:sz w:val="22"/>
        <w:szCs w:val="22"/>
      </w:rPr>
    </w:lvl>
    <w:lvl w:ilvl="1" w:tentative="0">
      <w:start w:val="1"/>
      <w:numFmt w:val="decimal"/>
      <w:lvlText w:val="%2."/>
      <w:lvlJc w:val="left"/>
      <w:pPr>
        <w:ind w:left="875" w:hanging="219"/>
        <w:jc w:val="left"/>
      </w:pPr>
      <w:rPr>
        <w:rFonts w:hint="default" w:ascii="方正书宋_GBK" w:hAnsi="方正书宋_GBK" w:eastAsia="方正书宋_GBK" w:cs="方正书宋_GBK"/>
        <w:color w:val="231F20"/>
        <w:spacing w:val="-110"/>
        <w:w w:val="100"/>
        <w:sz w:val="22"/>
        <w:szCs w:val="22"/>
      </w:rPr>
    </w:lvl>
    <w:lvl w:ilvl="2" w:tentative="0">
      <w:start w:val="0"/>
      <w:numFmt w:val="bullet"/>
      <w:lvlText w:val="•"/>
      <w:lvlJc w:val="left"/>
      <w:pPr>
        <w:ind w:left="1827" w:hanging="219"/>
      </w:pPr>
      <w:rPr>
        <w:rFonts w:hint="default"/>
      </w:rPr>
    </w:lvl>
    <w:lvl w:ilvl="3" w:tentative="0">
      <w:start w:val="0"/>
      <w:numFmt w:val="bullet"/>
      <w:lvlText w:val="•"/>
      <w:lvlJc w:val="left"/>
      <w:pPr>
        <w:ind w:left="2774" w:hanging="219"/>
      </w:pPr>
      <w:rPr>
        <w:rFonts w:hint="default"/>
      </w:rPr>
    </w:lvl>
    <w:lvl w:ilvl="4" w:tentative="0">
      <w:start w:val="0"/>
      <w:numFmt w:val="bullet"/>
      <w:lvlText w:val="•"/>
      <w:lvlJc w:val="left"/>
      <w:pPr>
        <w:ind w:left="3721" w:hanging="219"/>
      </w:pPr>
      <w:rPr>
        <w:rFonts w:hint="default"/>
      </w:rPr>
    </w:lvl>
    <w:lvl w:ilvl="5" w:tentative="0">
      <w:start w:val="0"/>
      <w:numFmt w:val="bullet"/>
      <w:lvlText w:val="•"/>
      <w:lvlJc w:val="left"/>
      <w:pPr>
        <w:ind w:left="4669" w:hanging="219"/>
      </w:pPr>
      <w:rPr>
        <w:rFonts w:hint="default"/>
      </w:rPr>
    </w:lvl>
    <w:lvl w:ilvl="6" w:tentative="0">
      <w:start w:val="0"/>
      <w:numFmt w:val="bullet"/>
      <w:lvlText w:val="•"/>
      <w:lvlJc w:val="left"/>
      <w:pPr>
        <w:ind w:left="5616" w:hanging="219"/>
      </w:pPr>
      <w:rPr>
        <w:rFonts w:hint="default"/>
      </w:rPr>
    </w:lvl>
    <w:lvl w:ilvl="7" w:tentative="0">
      <w:start w:val="0"/>
      <w:numFmt w:val="bullet"/>
      <w:lvlText w:val="•"/>
      <w:lvlJc w:val="left"/>
      <w:pPr>
        <w:ind w:left="6563" w:hanging="219"/>
      </w:pPr>
      <w:rPr>
        <w:rFonts w:hint="default"/>
      </w:rPr>
    </w:lvl>
    <w:lvl w:ilvl="8" w:tentative="0">
      <w:start w:val="0"/>
      <w:numFmt w:val="bullet"/>
      <w:lvlText w:val="•"/>
      <w:lvlJc w:val="left"/>
      <w:pPr>
        <w:ind w:left="7510" w:hanging="219"/>
      </w:pPr>
      <w:rPr>
        <w:rFonts w:hint="default"/>
      </w:rPr>
    </w:lvl>
  </w:abstractNum>
  <w:abstractNum w:abstractNumId="16">
    <w:nsid w:val="46A08BB8"/>
    <w:multiLevelType w:val="multilevel"/>
    <w:tmpl w:val="46A08BB8"/>
    <w:lvl w:ilvl="0" w:tentative="0">
      <w:start w:val="1"/>
      <w:numFmt w:val="decimal"/>
      <w:lvlText w:val="%1."/>
      <w:lvlJc w:val="left"/>
      <w:pPr>
        <w:ind w:left="117" w:hanging="219"/>
        <w:jc w:val="left"/>
      </w:pPr>
      <w:rPr>
        <w:rFonts w:hint="default" w:ascii="方正书宋_GBK" w:hAnsi="方正书宋_GBK" w:eastAsia="方正书宋_GBK" w:cs="方正书宋_GBK"/>
        <w:color w:val="231F20"/>
        <w:spacing w:val="-1"/>
        <w:w w:val="100"/>
        <w:sz w:val="22"/>
        <w:szCs w:val="22"/>
      </w:rPr>
    </w:lvl>
    <w:lvl w:ilvl="1" w:tentative="0">
      <w:start w:val="0"/>
      <w:numFmt w:val="bullet"/>
      <w:lvlText w:val="•"/>
      <w:lvlJc w:val="left"/>
      <w:pPr>
        <w:ind w:left="1048" w:hanging="219"/>
      </w:pPr>
      <w:rPr>
        <w:rFonts w:hint="default"/>
      </w:rPr>
    </w:lvl>
    <w:lvl w:ilvl="2" w:tentative="0">
      <w:start w:val="0"/>
      <w:numFmt w:val="bullet"/>
      <w:lvlText w:val="•"/>
      <w:lvlJc w:val="left"/>
      <w:pPr>
        <w:ind w:left="1977" w:hanging="219"/>
      </w:pPr>
      <w:rPr>
        <w:rFonts w:hint="default"/>
      </w:rPr>
    </w:lvl>
    <w:lvl w:ilvl="3" w:tentative="0">
      <w:start w:val="0"/>
      <w:numFmt w:val="bullet"/>
      <w:lvlText w:val="•"/>
      <w:lvlJc w:val="left"/>
      <w:pPr>
        <w:ind w:left="2905" w:hanging="219"/>
      </w:pPr>
      <w:rPr>
        <w:rFonts w:hint="default"/>
      </w:rPr>
    </w:lvl>
    <w:lvl w:ilvl="4" w:tentative="0">
      <w:start w:val="0"/>
      <w:numFmt w:val="bullet"/>
      <w:lvlText w:val="•"/>
      <w:lvlJc w:val="left"/>
      <w:pPr>
        <w:ind w:left="3834" w:hanging="219"/>
      </w:pPr>
      <w:rPr>
        <w:rFonts w:hint="default"/>
      </w:rPr>
    </w:lvl>
    <w:lvl w:ilvl="5" w:tentative="0">
      <w:start w:val="0"/>
      <w:numFmt w:val="bullet"/>
      <w:lvlText w:val="•"/>
      <w:lvlJc w:val="left"/>
      <w:pPr>
        <w:ind w:left="4762" w:hanging="219"/>
      </w:pPr>
      <w:rPr>
        <w:rFonts w:hint="default"/>
      </w:rPr>
    </w:lvl>
    <w:lvl w:ilvl="6" w:tentative="0">
      <w:start w:val="0"/>
      <w:numFmt w:val="bullet"/>
      <w:lvlText w:val="•"/>
      <w:lvlJc w:val="left"/>
      <w:pPr>
        <w:ind w:left="5691" w:hanging="219"/>
      </w:pPr>
      <w:rPr>
        <w:rFonts w:hint="default"/>
      </w:rPr>
    </w:lvl>
    <w:lvl w:ilvl="7" w:tentative="0">
      <w:start w:val="0"/>
      <w:numFmt w:val="bullet"/>
      <w:lvlText w:val="•"/>
      <w:lvlJc w:val="left"/>
      <w:pPr>
        <w:ind w:left="6619" w:hanging="219"/>
      </w:pPr>
      <w:rPr>
        <w:rFonts w:hint="default"/>
      </w:rPr>
    </w:lvl>
    <w:lvl w:ilvl="8" w:tentative="0">
      <w:start w:val="0"/>
      <w:numFmt w:val="bullet"/>
      <w:lvlText w:val="•"/>
      <w:lvlJc w:val="left"/>
      <w:pPr>
        <w:ind w:left="7548" w:hanging="219"/>
      </w:pPr>
      <w:rPr>
        <w:rFonts w:hint="default"/>
      </w:rPr>
    </w:lvl>
  </w:abstractNum>
  <w:abstractNum w:abstractNumId="17">
    <w:nsid w:val="4C1BAE26"/>
    <w:multiLevelType w:val="multilevel"/>
    <w:tmpl w:val="4C1BAE26"/>
    <w:lvl w:ilvl="0" w:tentative="0">
      <w:start w:val="1"/>
      <w:numFmt w:val="decimal"/>
      <w:lvlText w:val="%1."/>
      <w:lvlJc w:val="left"/>
      <w:pPr>
        <w:ind w:left="435" w:hanging="219"/>
        <w:jc w:val="left"/>
      </w:pPr>
      <w:rPr>
        <w:rFonts w:hint="default" w:ascii="方正书宋_GBK" w:hAnsi="方正书宋_GBK" w:eastAsia="方正书宋_GBK" w:cs="方正书宋_GBK"/>
        <w:color w:val="231F20"/>
        <w:spacing w:val="-1"/>
        <w:w w:val="100"/>
        <w:sz w:val="22"/>
        <w:szCs w:val="22"/>
      </w:rPr>
    </w:lvl>
    <w:lvl w:ilvl="1" w:tentative="0">
      <w:start w:val="0"/>
      <w:numFmt w:val="bullet"/>
      <w:lvlText w:val="•"/>
      <w:lvlJc w:val="left"/>
      <w:pPr>
        <w:ind w:left="1292" w:hanging="219"/>
      </w:pPr>
      <w:rPr>
        <w:rFonts w:hint="default"/>
      </w:rPr>
    </w:lvl>
    <w:lvl w:ilvl="2" w:tentative="0">
      <w:start w:val="0"/>
      <w:numFmt w:val="bullet"/>
      <w:lvlText w:val="•"/>
      <w:lvlJc w:val="left"/>
      <w:pPr>
        <w:ind w:left="2145" w:hanging="219"/>
      </w:pPr>
      <w:rPr>
        <w:rFonts w:hint="default"/>
      </w:rPr>
    </w:lvl>
    <w:lvl w:ilvl="3" w:tentative="0">
      <w:start w:val="0"/>
      <w:numFmt w:val="bullet"/>
      <w:lvlText w:val="•"/>
      <w:lvlJc w:val="left"/>
      <w:pPr>
        <w:ind w:left="2997" w:hanging="219"/>
      </w:pPr>
      <w:rPr>
        <w:rFonts w:hint="default"/>
      </w:rPr>
    </w:lvl>
    <w:lvl w:ilvl="4" w:tentative="0">
      <w:start w:val="0"/>
      <w:numFmt w:val="bullet"/>
      <w:lvlText w:val="•"/>
      <w:lvlJc w:val="left"/>
      <w:pPr>
        <w:ind w:left="3850" w:hanging="219"/>
      </w:pPr>
      <w:rPr>
        <w:rFonts w:hint="default"/>
      </w:rPr>
    </w:lvl>
    <w:lvl w:ilvl="5" w:tentative="0">
      <w:start w:val="0"/>
      <w:numFmt w:val="bullet"/>
      <w:lvlText w:val="•"/>
      <w:lvlJc w:val="left"/>
      <w:pPr>
        <w:ind w:left="4702" w:hanging="219"/>
      </w:pPr>
      <w:rPr>
        <w:rFonts w:hint="default"/>
      </w:rPr>
    </w:lvl>
    <w:lvl w:ilvl="6" w:tentative="0">
      <w:start w:val="0"/>
      <w:numFmt w:val="bullet"/>
      <w:lvlText w:val="•"/>
      <w:lvlJc w:val="left"/>
      <w:pPr>
        <w:ind w:left="5555" w:hanging="219"/>
      </w:pPr>
      <w:rPr>
        <w:rFonts w:hint="default"/>
      </w:rPr>
    </w:lvl>
    <w:lvl w:ilvl="7" w:tentative="0">
      <w:start w:val="0"/>
      <w:numFmt w:val="bullet"/>
      <w:lvlText w:val="•"/>
      <w:lvlJc w:val="left"/>
      <w:pPr>
        <w:ind w:left="6407" w:hanging="219"/>
      </w:pPr>
      <w:rPr>
        <w:rFonts w:hint="default"/>
      </w:rPr>
    </w:lvl>
    <w:lvl w:ilvl="8" w:tentative="0">
      <w:start w:val="0"/>
      <w:numFmt w:val="bullet"/>
      <w:lvlText w:val="•"/>
      <w:lvlJc w:val="left"/>
      <w:pPr>
        <w:ind w:left="7260" w:hanging="219"/>
      </w:pPr>
      <w:rPr>
        <w:rFonts w:hint="default"/>
      </w:rPr>
    </w:lvl>
  </w:abstractNum>
  <w:abstractNum w:abstractNumId="18">
    <w:nsid w:val="4D4DC07F"/>
    <w:multiLevelType w:val="multilevel"/>
    <w:tmpl w:val="4D4DC07F"/>
    <w:lvl w:ilvl="0" w:tentative="0">
      <w:start w:val="1"/>
      <w:numFmt w:val="decimal"/>
      <w:lvlText w:val="%1."/>
      <w:lvlJc w:val="left"/>
      <w:pPr>
        <w:ind w:left="117" w:hanging="219"/>
        <w:jc w:val="left"/>
      </w:pPr>
      <w:rPr>
        <w:rFonts w:hint="default" w:ascii="方正书宋_GBK" w:hAnsi="方正书宋_GBK" w:eastAsia="方正书宋_GBK" w:cs="方正书宋_GBK"/>
        <w:color w:val="231F20"/>
        <w:w w:val="100"/>
        <w:sz w:val="22"/>
        <w:szCs w:val="22"/>
      </w:rPr>
    </w:lvl>
    <w:lvl w:ilvl="1" w:tentative="0">
      <w:start w:val="0"/>
      <w:numFmt w:val="bullet"/>
      <w:lvlText w:val="•"/>
      <w:lvlJc w:val="left"/>
      <w:pPr>
        <w:ind w:left="1048" w:hanging="219"/>
      </w:pPr>
      <w:rPr>
        <w:rFonts w:hint="default"/>
      </w:rPr>
    </w:lvl>
    <w:lvl w:ilvl="2" w:tentative="0">
      <w:start w:val="0"/>
      <w:numFmt w:val="bullet"/>
      <w:lvlText w:val="•"/>
      <w:lvlJc w:val="left"/>
      <w:pPr>
        <w:ind w:left="1977" w:hanging="219"/>
      </w:pPr>
      <w:rPr>
        <w:rFonts w:hint="default"/>
      </w:rPr>
    </w:lvl>
    <w:lvl w:ilvl="3" w:tentative="0">
      <w:start w:val="0"/>
      <w:numFmt w:val="bullet"/>
      <w:lvlText w:val="•"/>
      <w:lvlJc w:val="left"/>
      <w:pPr>
        <w:ind w:left="2905" w:hanging="219"/>
      </w:pPr>
      <w:rPr>
        <w:rFonts w:hint="default"/>
      </w:rPr>
    </w:lvl>
    <w:lvl w:ilvl="4" w:tentative="0">
      <w:start w:val="0"/>
      <w:numFmt w:val="bullet"/>
      <w:lvlText w:val="•"/>
      <w:lvlJc w:val="left"/>
      <w:pPr>
        <w:ind w:left="3834" w:hanging="219"/>
      </w:pPr>
      <w:rPr>
        <w:rFonts w:hint="default"/>
      </w:rPr>
    </w:lvl>
    <w:lvl w:ilvl="5" w:tentative="0">
      <w:start w:val="0"/>
      <w:numFmt w:val="bullet"/>
      <w:lvlText w:val="•"/>
      <w:lvlJc w:val="left"/>
      <w:pPr>
        <w:ind w:left="4762" w:hanging="219"/>
      </w:pPr>
      <w:rPr>
        <w:rFonts w:hint="default"/>
      </w:rPr>
    </w:lvl>
    <w:lvl w:ilvl="6" w:tentative="0">
      <w:start w:val="0"/>
      <w:numFmt w:val="bullet"/>
      <w:lvlText w:val="•"/>
      <w:lvlJc w:val="left"/>
      <w:pPr>
        <w:ind w:left="5691" w:hanging="219"/>
      </w:pPr>
      <w:rPr>
        <w:rFonts w:hint="default"/>
      </w:rPr>
    </w:lvl>
    <w:lvl w:ilvl="7" w:tentative="0">
      <w:start w:val="0"/>
      <w:numFmt w:val="bullet"/>
      <w:lvlText w:val="•"/>
      <w:lvlJc w:val="left"/>
      <w:pPr>
        <w:ind w:left="6619" w:hanging="219"/>
      </w:pPr>
      <w:rPr>
        <w:rFonts w:hint="default"/>
      </w:rPr>
    </w:lvl>
    <w:lvl w:ilvl="8" w:tentative="0">
      <w:start w:val="0"/>
      <w:numFmt w:val="bullet"/>
      <w:lvlText w:val="•"/>
      <w:lvlJc w:val="left"/>
      <w:pPr>
        <w:ind w:left="7548" w:hanging="219"/>
      </w:pPr>
      <w:rPr>
        <w:rFonts w:hint="default"/>
      </w:rPr>
    </w:lvl>
  </w:abstractNum>
  <w:abstractNum w:abstractNumId="19">
    <w:nsid w:val="59ADCABA"/>
    <w:multiLevelType w:val="multilevel"/>
    <w:tmpl w:val="59ADCABA"/>
    <w:lvl w:ilvl="0" w:tentative="0">
      <w:start w:val="1"/>
      <w:numFmt w:val="decimal"/>
      <w:lvlText w:val="%1."/>
      <w:lvlJc w:val="left"/>
      <w:pPr>
        <w:ind w:left="217" w:hanging="219"/>
        <w:jc w:val="left"/>
      </w:pPr>
      <w:rPr>
        <w:rFonts w:hint="default" w:ascii="方正书宋_GBK" w:hAnsi="方正书宋_GBK" w:eastAsia="方正书宋_GBK" w:cs="方正书宋_GBK"/>
        <w:color w:val="231F20"/>
        <w:spacing w:val="-1"/>
        <w:w w:val="100"/>
        <w:sz w:val="22"/>
        <w:szCs w:val="22"/>
      </w:rPr>
    </w:lvl>
    <w:lvl w:ilvl="1" w:tentative="0">
      <w:start w:val="0"/>
      <w:numFmt w:val="bullet"/>
      <w:lvlText w:val="•"/>
      <w:lvlJc w:val="left"/>
      <w:pPr>
        <w:ind w:left="1148" w:hanging="219"/>
      </w:pPr>
      <w:rPr>
        <w:rFonts w:hint="default"/>
      </w:rPr>
    </w:lvl>
    <w:lvl w:ilvl="2" w:tentative="0">
      <w:start w:val="0"/>
      <w:numFmt w:val="bullet"/>
      <w:lvlText w:val="•"/>
      <w:lvlJc w:val="left"/>
      <w:pPr>
        <w:ind w:left="2077" w:hanging="219"/>
      </w:pPr>
      <w:rPr>
        <w:rFonts w:hint="default"/>
      </w:rPr>
    </w:lvl>
    <w:lvl w:ilvl="3" w:tentative="0">
      <w:start w:val="0"/>
      <w:numFmt w:val="bullet"/>
      <w:lvlText w:val="•"/>
      <w:lvlJc w:val="left"/>
      <w:pPr>
        <w:ind w:left="3005" w:hanging="219"/>
      </w:pPr>
      <w:rPr>
        <w:rFonts w:hint="default"/>
      </w:rPr>
    </w:lvl>
    <w:lvl w:ilvl="4" w:tentative="0">
      <w:start w:val="0"/>
      <w:numFmt w:val="bullet"/>
      <w:lvlText w:val="•"/>
      <w:lvlJc w:val="left"/>
      <w:pPr>
        <w:ind w:left="3934" w:hanging="219"/>
      </w:pPr>
      <w:rPr>
        <w:rFonts w:hint="default"/>
      </w:rPr>
    </w:lvl>
    <w:lvl w:ilvl="5" w:tentative="0">
      <w:start w:val="0"/>
      <w:numFmt w:val="bullet"/>
      <w:lvlText w:val="•"/>
      <w:lvlJc w:val="left"/>
      <w:pPr>
        <w:ind w:left="4862" w:hanging="219"/>
      </w:pPr>
      <w:rPr>
        <w:rFonts w:hint="default"/>
      </w:rPr>
    </w:lvl>
    <w:lvl w:ilvl="6" w:tentative="0">
      <w:start w:val="0"/>
      <w:numFmt w:val="bullet"/>
      <w:lvlText w:val="•"/>
      <w:lvlJc w:val="left"/>
      <w:pPr>
        <w:ind w:left="5791" w:hanging="219"/>
      </w:pPr>
      <w:rPr>
        <w:rFonts w:hint="default"/>
      </w:rPr>
    </w:lvl>
    <w:lvl w:ilvl="7" w:tentative="0">
      <w:start w:val="0"/>
      <w:numFmt w:val="bullet"/>
      <w:lvlText w:val="•"/>
      <w:lvlJc w:val="left"/>
      <w:pPr>
        <w:ind w:left="6719" w:hanging="219"/>
      </w:pPr>
      <w:rPr>
        <w:rFonts w:hint="default"/>
      </w:rPr>
    </w:lvl>
    <w:lvl w:ilvl="8" w:tentative="0">
      <w:start w:val="0"/>
      <w:numFmt w:val="bullet"/>
      <w:lvlText w:val="•"/>
      <w:lvlJc w:val="left"/>
      <w:pPr>
        <w:ind w:left="7648" w:hanging="219"/>
      </w:pPr>
      <w:rPr>
        <w:rFonts w:hint="default"/>
      </w:rPr>
    </w:lvl>
  </w:abstractNum>
  <w:abstractNum w:abstractNumId="20">
    <w:nsid w:val="5A241D34"/>
    <w:multiLevelType w:val="multilevel"/>
    <w:tmpl w:val="5A241D34"/>
    <w:lvl w:ilvl="0" w:tentative="0">
      <w:start w:val="1"/>
      <w:numFmt w:val="decimal"/>
      <w:lvlText w:val="%1."/>
      <w:lvlJc w:val="left"/>
      <w:pPr>
        <w:ind w:left="775" w:hanging="219"/>
        <w:jc w:val="left"/>
      </w:pPr>
      <w:rPr>
        <w:rFonts w:hint="default" w:ascii="方正书宋_GBK" w:hAnsi="方正书宋_GBK" w:eastAsia="方正书宋_GBK" w:cs="方正书宋_GBK"/>
        <w:color w:val="231F20"/>
        <w:spacing w:val="-1"/>
        <w:w w:val="100"/>
        <w:sz w:val="22"/>
        <w:szCs w:val="22"/>
      </w:rPr>
    </w:lvl>
    <w:lvl w:ilvl="1" w:tentative="0">
      <w:start w:val="0"/>
      <w:numFmt w:val="bullet"/>
      <w:lvlText w:val="•"/>
      <w:lvlJc w:val="left"/>
      <w:pPr>
        <w:ind w:left="1642" w:hanging="219"/>
      </w:pPr>
      <w:rPr>
        <w:rFonts w:hint="default"/>
      </w:rPr>
    </w:lvl>
    <w:lvl w:ilvl="2" w:tentative="0">
      <w:start w:val="0"/>
      <w:numFmt w:val="bullet"/>
      <w:lvlText w:val="•"/>
      <w:lvlJc w:val="left"/>
      <w:pPr>
        <w:ind w:left="2505" w:hanging="219"/>
      </w:pPr>
      <w:rPr>
        <w:rFonts w:hint="default"/>
      </w:rPr>
    </w:lvl>
    <w:lvl w:ilvl="3" w:tentative="0">
      <w:start w:val="0"/>
      <w:numFmt w:val="bullet"/>
      <w:lvlText w:val="•"/>
      <w:lvlJc w:val="left"/>
      <w:pPr>
        <w:ind w:left="3367" w:hanging="219"/>
      </w:pPr>
      <w:rPr>
        <w:rFonts w:hint="default"/>
      </w:rPr>
    </w:lvl>
    <w:lvl w:ilvl="4" w:tentative="0">
      <w:start w:val="0"/>
      <w:numFmt w:val="bullet"/>
      <w:lvlText w:val="•"/>
      <w:lvlJc w:val="left"/>
      <w:pPr>
        <w:ind w:left="4230" w:hanging="219"/>
      </w:pPr>
      <w:rPr>
        <w:rFonts w:hint="default"/>
      </w:rPr>
    </w:lvl>
    <w:lvl w:ilvl="5" w:tentative="0">
      <w:start w:val="0"/>
      <w:numFmt w:val="bullet"/>
      <w:lvlText w:val="•"/>
      <w:lvlJc w:val="left"/>
      <w:pPr>
        <w:ind w:left="5092" w:hanging="219"/>
      </w:pPr>
      <w:rPr>
        <w:rFonts w:hint="default"/>
      </w:rPr>
    </w:lvl>
    <w:lvl w:ilvl="6" w:tentative="0">
      <w:start w:val="0"/>
      <w:numFmt w:val="bullet"/>
      <w:lvlText w:val="•"/>
      <w:lvlJc w:val="left"/>
      <w:pPr>
        <w:ind w:left="5955" w:hanging="219"/>
      </w:pPr>
      <w:rPr>
        <w:rFonts w:hint="default"/>
      </w:rPr>
    </w:lvl>
    <w:lvl w:ilvl="7" w:tentative="0">
      <w:start w:val="0"/>
      <w:numFmt w:val="bullet"/>
      <w:lvlText w:val="•"/>
      <w:lvlJc w:val="left"/>
      <w:pPr>
        <w:ind w:left="6817" w:hanging="219"/>
      </w:pPr>
      <w:rPr>
        <w:rFonts w:hint="default"/>
      </w:rPr>
    </w:lvl>
    <w:lvl w:ilvl="8" w:tentative="0">
      <w:start w:val="0"/>
      <w:numFmt w:val="bullet"/>
      <w:lvlText w:val="•"/>
      <w:lvlJc w:val="left"/>
      <w:pPr>
        <w:ind w:left="7680" w:hanging="219"/>
      </w:pPr>
      <w:rPr>
        <w:rFonts w:hint="default"/>
      </w:rPr>
    </w:lvl>
  </w:abstractNum>
  <w:abstractNum w:abstractNumId="21">
    <w:nsid w:val="60382F6E"/>
    <w:multiLevelType w:val="multilevel"/>
    <w:tmpl w:val="60382F6E"/>
    <w:lvl w:ilvl="0" w:tentative="0">
      <w:start w:val="1"/>
      <w:numFmt w:val="decimal"/>
      <w:lvlText w:val="%1."/>
      <w:lvlJc w:val="left"/>
      <w:pPr>
        <w:ind w:left="435" w:hanging="219"/>
        <w:jc w:val="left"/>
      </w:pPr>
      <w:rPr>
        <w:rFonts w:hint="default" w:ascii="方正书宋_GBK" w:hAnsi="方正书宋_GBK" w:eastAsia="方正书宋_GBK" w:cs="方正书宋_GBK"/>
        <w:color w:val="231F20"/>
        <w:spacing w:val="-1"/>
        <w:w w:val="100"/>
        <w:sz w:val="22"/>
        <w:szCs w:val="22"/>
      </w:rPr>
    </w:lvl>
    <w:lvl w:ilvl="1" w:tentative="0">
      <w:start w:val="1"/>
      <w:numFmt w:val="decimal"/>
      <w:lvlText w:val="%2."/>
      <w:lvlJc w:val="left"/>
      <w:pPr>
        <w:ind w:left="775" w:hanging="219"/>
        <w:jc w:val="left"/>
      </w:pPr>
      <w:rPr>
        <w:rFonts w:hint="default" w:ascii="方正书宋_GBK" w:hAnsi="方正书宋_GBK" w:eastAsia="方正书宋_GBK" w:cs="方正书宋_GBK"/>
        <w:color w:val="231F20"/>
        <w:spacing w:val="-165"/>
        <w:w w:val="100"/>
        <w:sz w:val="22"/>
        <w:szCs w:val="22"/>
      </w:rPr>
    </w:lvl>
    <w:lvl w:ilvl="2" w:tentative="0">
      <w:start w:val="0"/>
      <w:numFmt w:val="bullet"/>
      <w:lvlText w:val="•"/>
      <w:lvlJc w:val="left"/>
      <w:pPr>
        <w:ind w:left="1689" w:hanging="219"/>
      </w:pPr>
      <w:rPr>
        <w:rFonts w:hint="default"/>
      </w:rPr>
    </w:lvl>
    <w:lvl w:ilvl="3" w:tentative="0">
      <w:start w:val="0"/>
      <w:numFmt w:val="bullet"/>
      <w:lvlText w:val="•"/>
      <w:lvlJc w:val="left"/>
      <w:pPr>
        <w:ind w:left="2599" w:hanging="219"/>
      </w:pPr>
      <w:rPr>
        <w:rFonts w:hint="default"/>
      </w:rPr>
    </w:lvl>
    <w:lvl w:ilvl="4" w:tentative="0">
      <w:start w:val="0"/>
      <w:numFmt w:val="bullet"/>
      <w:lvlText w:val="•"/>
      <w:lvlJc w:val="left"/>
      <w:pPr>
        <w:ind w:left="3508" w:hanging="219"/>
      </w:pPr>
      <w:rPr>
        <w:rFonts w:hint="default"/>
      </w:rPr>
    </w:lvl>
    <w:lvl w:ilvl="5" w:tentative="0">
      <w:start w:val="0"/>
      <w:numFmt w:val="bullet"/>
      <w:lvlText w:val="•"/>
      <w:lvlJc w:val="left"/>
      <w:pPr>
        <w:ind w:left="4418" w:hanging="219"/>
      </w:pPr>
      <w:rPr>
        <w:rFonts w:hint="default"/>
      </w:rPr>
    </w:lvl>
    <w:lvl w:ilvl="6" w:tentative="0">
      <w:start w:val="0"/>
      <w:numFmt w:val="bullet"/>
      <w:lvlText w:val="•"/>
      <w:lvlJc w:val="left"/>
      <w:pPr>
        <w:ind w:left="5327" w:hanging="219"/>
      </w:pPr>
      <w:rPr>
        <w:rFonts w:hint="default"/>
      </w:rPr>
    </w:lvl>
    <w:lvl w:ilvl="7" w:tentative="0">
      <w:start w:val="0"/>
      <w:numFmt w:val="bullet"/>
      <w:lvlText w:val="•"/>
      <w:lvlJc w:val="left"/>
      <w:pPr>
        <w:ind w:left="6237" w:hanging="219"/>
      </w:pPr>
      <w:rPr>
        <w:rFonts w:hint="default"/>
      </w:rPr>
    </w:lvl>
    <w:lvl w:ilvl="8" w:tentative="0">
      <w:start w:val="0"/>
      <w:numFmt w:val="bullet"/>
      <w:lvlText w:val="•"/>
      <w:lvlJc w:val="left"/>
      <w:pPr>
        <w:ind w:left="7146" w:hanging="219"/>
      </w:pPr>
      <w:rPr>
        <w:rFonts w:hint="default"/>
      </w:rPr>
    </w:lvl>
  </w:abstractNum>
  <w:abstractNum w:abstractNumId="22">
    <w:nsid w:val="72183CF9"/>
    <w:multiLevelType w:val="multilevel"/>
    <w:tmpl w:val="72183CF9"/>
    <w:lvl w:ilvl="0" w:tentative="0">
      <w:start w:val="1"/>
      <w:numFmt w:val="decimal"/>
      <w:lvlText w:val="%1."/>
      <w:lvlJc w:val="left"/>
      <w:pPr>
        <w:ind w:left="557" w:hanging="219"/>
        <w:jc w:val="left"/>
      </w:pPr>
      <w:rPr>
        <w:rFonts w:hint="default" w:ascii="方正书宋_GBK" w:hAnsi="方正书宋_GBK" w:eastAsia="方正书宋_GBK" w:cs="方正书宋_GBK"/>
        <w:color w:val="231F20"/>
        <w:spacing w:val="-1"/>
        <w:w w:val="100"/>
        <w:sz w:val="22"/>
        <w:szCs w:val="22"/>
      </w:rPr>
    </w:lvl>
    <w:lvl w:ilvl="1" w:tentative="0">
      <w:start w:val="0"/>
      <w:numFmt w:val="bullet"/>
      <w:lvlText w:val="•"/>
      <w:lvlJc w:val="left"/>
      <w:pPr>
        <w:ind w:left="1444" w:hanging="219"/>
      </w:pPr>
      <w:rPr>
        <w:rFonts w:hint="default"/>
      </w:rPr>
    </w:lvl>
    <w:lvl w:ilvl="2" w:tentative="0">
      <w:start w:val="0"/>
      <w:numFmt w:val="bullet"/>
      <w:lvlText w:val="•"/>
      <w:lvlJc w:val="left"/>
      <w:pPr>
        <w:ind w:left="2329" w:hanging="219"/>
      </w:pPr>
      <w:rPr>
        <w:rFonts w:hint="default"/>
      </w:rPr>
    </w:lvl>
    <w:lvl w:ilvl="3" w:tentative="0">
      <w:start w:val="0"/>
      <w:numFmt w:val="bullet"/>
      <w:lvlText w:val="•"/>
      <w:lvlJc w:val="left"/>
      <w:pPr>
        <w:ind w:left="3213" w:hanging="219"/>
      </w:pPr>
      <w:rPr>
        <w:rFonts w:hint="default"/>
      </w:rPr>
    </w:lvl>
    <w:lvl w:ilvl="4" w:tentative="0">
      <w:start w:val="0"/>
      <w:numFmt w:val="bullet"/>
      <w:lvlText w:val="•"/>
      <w:lvlJc w:val="left"/>
      <w:pPr>
        <w:ind w:left="4098" w:hanging="219"/>
      </w:pPr>
      <w:rPr>
        <w:rFonts w:hint="default"/>
      </w:rPr>
    </w:lvl>
    <w:lvl w:ilvl="5" w:tentative="0">
      <w:start w:val="0"/>
      <w:numFmt w:val="bullet"/>
      <w:lvlText w:val="•"/>
      <w:lvlJc w:val="left"/>
      <w:pPr>
        <w:ind w:left="4982" w:hanging="219"/>
      </w:pPr>
      <w:rPr>
        <w:rFonts w:hint="default"/>
      </w:rPr>
    </w:lvl>
    <w:lvl w:ilvl="6" w:tentative="0">
      <w:start w:val="0"/>
      <w:numFmt w:val="bullet"/>
      <w:lvlText w:val="•"/>
      <w:lvlJc w:val="left"/>
      <w:pPr>
        <w:ind w:left="5867" w:hanging="219"/>
      </w:pPr>
      <w:rPr>
        <w:rFonts w:hint="default"/>
      </w:rPr>
    </w:lvl>
    <w:lvl w:ilvl="7" w:tentative="0">
      <w:start w:val="0"/>
      <w:numFmt w:val="bullet"/>
      <w:lvlText w:val="•"/>
      <w:lvlJc w:val="left"/>
      <w:pPr>
        <w:ind w:left="6751" w:hanging="219"/>
      </w:pPr>
      <w:rPr>
        <w:rFonts w:hint="default"/>
      </w:rPr>
    </w:lvl>
    <w:lvl w:ilvl="8" w:tentative="0">
      <w:start w:val="0"/>
      <w:numFmt w:val="bullet"/>
      <w:lvlText w:val="•"/>
      <w:lvlJc w:val="left"/>
      <w:pPr>
        <w:ind w:left="7636" w:hanging="219"/>
      </w:pPr>
      <w:rPr>
        <w:rFonts w:hint="default"/>
      </w:rPr>
    </w:lvl>
  </w:abstractNum>
  <w:num w:numId="1">
    <w:abstractNumId w:val="9"/>
  </w:num>
  <w:num w:numId="2">
    <w:abstractNumId w:val="6"/>
  </w:num>
  <w:num w:numId="3">
    <w:abstractNumId w:val="19"/>
  </w:num>
  <w:num w:numId="4">
    <w:abstractNumId w:val="4"/>
  </w:num>
  <w:num w:numId="5">
    <w:abstractNumId w:val="3"/>
  </w:num>
  <w:num w:numId="6">
    <w:abstractNumId w:val="11"/>
  </w:num>
  <w:num w:numId="7">
    <w:abstractNumId w:val="14"/>
  </w:num>
  <w:num w:numId="8">
    <w:abstractNumId w:val="22"/>
  </w:num>
  <w:num w:numId="9">
    <w:abstractNumId w:val="10"/>
  </w:num>
  <w:num w:numId="10">
    <w:abstractNumId w:val="0"/>
  </w:num>
  <w:num w:numId="11">
    <w:abstractNumId w:val="15"/>
  </w:num>
  <w:num w:numId="12">
    <w:abstractNumId w:val="20"/>
  </w:num>
  <w:num w:numId="13">
    <w:abstractNumId w:val="5"/>
  </w:num>
  <w:num w:numId="14">
    <w:abstractNumId w:val="18"/>
  </w:num>
  <w:num w:numId="15">
    <w:abstractNumId w:val="8"/>
  </w:num>
  <w:num w:numId="16">
    <w:abstractNumId w:val="13"/>
  </w:num>
  <w:num w:numId="17">
    <w:abstractNumId w:val="7"/>
  </w:num>
  <w:num w:numId="18">
    <w:abstractNumId w:val="1"/>
  </w:num>
  <w:num w:numId="19">
    <w:abstractNumId w:val="17"/>
  </w:num>
  <w:num w:numId="20">
    <w:abstractNumId w:val="21"/>
  </w:num>
  <w:num w:numId="21">
    <w:abstractNumId w:val="12"/>
  </w:num>
  <w:num w:numId="22">
    <w:abstractNumId w:val="16"/>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evenAndOddHeaders w:val="1"/>
  <w:drawingGridHorizontalSpacing w:val="110"/>
  <w:displayHorizontalDrawingGridEvery w:val="2"/>
  <w:characterSpacingControl w:val="doNotCompress"/>
  <w:hdrShapeDefaults>
    <o:shapelayout v:ext="edit">
      <o:idmap v:ext="edit" data="2"/>
    </o:shapelayout>
  </w:hdrShapeDefaults>
  <w:footnotePr>
    <w:footnote w:id="0"/>
    <w:footnote w:id="1"/>
  </w:footnotePr>
  <w:endnotePr>
    <w:endnote w:id="0"/>
    <w:endnote w:id="1"/>
  </w:endnotePr>
  <w:compat>
    <w:ulTrailSpace/>
    <w:useFELayout/>
    <w:compatSetting w:name="compatibilityMode" w:uri="http://schemas.microsoft.com/office/word" w:val="12"/>
  </w:compat>
  <w:rsids>
    <w:rsidRoot w:val="00000000"/>
    <w:rsid w:val="1B670C79"/>
    <w:rsid w:val="3D3E703A"/>
    <w:rsid w:val="4EA800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方正书宋_GBK" w:hAnsi="方正书宋_GBK" w:eastAsia="方正书宋_GBK" w:cs="方正书宋_GBK"/>
      <w:sz w:val="22"/>
      <w:szCs w:val="22"/>
      <w:lang w:val="en-US" w:eastAsia="en-US" w:bidi="ar-SA"/>
    </w:rPr>
  </w:style>
  <w:style w:type="paragraph" w:styleId="2">
    <w:name w:val="heading 1"/>
    <w:basedOn w:val="1"/>
    <w:qFormat/>
    <w:uiPriority w:val="1"/>
    <w:pPr>
      <w:spacing w:before="174"/>
      <w:jc w:val="center"/>
      <w:outlineLvl w:val="1"/>
    </w:pPr>
    <w:rPr>
      <w:rFonts w:ascii="方正楷体_GBK" w:hAnsi="方正楷体_GBK" w:eastAsia="方正楷体_GBK" w:cs="方正楷体_GBK"/>
      <w:sz w:val="28"/>
      <w:szCs w:val="28"/>
    </w:rPr>
  </w:style>
  <w:style w:type="paragraph" w:styleId="3">
    <w:name w:val="heading 2"/>
    <w:basedOn w:val="1"/>
    <w:qFormat/>
    <w:uiPriority w:val="1"/>
    <w:pPr>
      <w:spacing w:before="1"/>
      <w:jc w:val="center"/>
      <w:outlineLvl w:val="2"/>
    </w:pPr>
    <w:rPr>
      <w:rFonts w:ascii="方正黑体_GBK" w:hAnsi="方正黑体_GBK" w:eastAsia="方正黑体_GBK" w:cs="方正黑体_GBK"/>
      <w:sz w:val="24"/>
      <w:szCs w:val="24"/>
    </w:rPr>
  </w:style>
  <w:style w:type="character" w:default="1" w:styleId="6">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4">
    <w:name w:val="Body Text"/>
    <w:basedOn w:val="1"/>
    <w:qFormat/>
    <w:uiPriority w:val="1"/>
    <w:pPr>
      <w:spacing w:before="109"/>
      <w:ind w:left="557"/>
    </w:pPr>
    <w:rPr>
      <w:rFonts w:ascii="方正书宋_GBK" w:hAnsi="方正书宋_GBK" w:eastAsia="方正书宋_GBK" w:cs="方正书宋_GBK"/>
      <w:sz w:val="22"/>
      <w:szCs w:val="22"/>
    </w:rPr>
  </w:style>
  <w:style w:type="table" w:customStyle="1" w:styleId="7">
    <w:name w:val="Table Normal"/>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109"/>
      <w:ind w:left="117" w:hanging="218"/>
    </w:pPr>
    <w:rPr>
      <w:rFonts w:ascii="方正书宋_GBK" w:hAnsi="方正书宋_GBK" w:eastAsia="方正书宋_GBK" w:cs="方正书宋_GBK"/>
    </w:rPr>
  </w:style>
  <w:style w:type="paragraph" w:customStyle="1" w:styleId="9">
    <w:name w:val="Table Paragraph"/>
    <w:basedOn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theme" Target="theme/theme1.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2"/>
    <customShpInfo spid="_x0000_s2051"/>
    <customShpInfo spid="_x0000_s2054"/>
    <customShpInfo spid="_x0000_s2053"/>
    <customShpInfo spid="_x0000_s2055"/>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Words>9915</Words>
  <Characters>9956</Characters>
  <TotalTime>1</TotalTime>
  <ScaleCrop>false</ScaleCrop>
  <LinksUpToDate>false</LinksUpToDate>
  <CharactersWithSpaces>10820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2021-12-01T23:29:00Z</dcterms:created>
  <dc:creator>ljz</dc:creator>
  <cp:lastModifiedBy>那个谁</cp:lastModifiedBy>
  <dcterms:modified xsi:type="dcterms:W3CDTF">2025-11-04T11:31:12Z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2021-12-01T00:00:00Z</vt:filetime>
  </property>
  <property fmtid="{D5CDD505-2E9C-101B-9397-08002B2CF9AE}" pid="3" name="Creator">
    <vt:lpwstr>Adobe InDesign 14.0 (Windows)</vt:lpwstr>
  </property>
  <property fmtid="{D5CDD505-2E9C-101B-9397-08002B2CF9AE}" pid="4" name="LastSaved">
    <vt:filetime>2021-12-01T00:00:00Z</vt:filetime>
  </property>
  <property fmtid="{D5CDD505-2E9C-101B-9397-08002B2CF9AE}" pid="5" name="KSOTemplateDocerSaveRecord">
    <vt:lpwstr>eyJoZGlkIjoiNTk2YTBiOWJmNjYxMDkxNWRlZTkxZmUwNThmNmMwMTciLCJ1c2VySWQiOiI0NjU5MDQ1MzEifQ==</vt:lpwstr>
  </property>
  <property fmtid="{D5CDD505-2E9C-101B-9397-08002B2CF9AE}" pid="6" name="KSOProductBuildVer">
    <vt:lpwstr>2052-12.1.0.21541</vt:lpwstr>
  </property>
  <property fmtid="{D5CDD505-2E9C-101B-9397-08002B2CF9AE}" pid="7" name="ICV">
    <vt:lpwstr>E158F26DDE7240D5A618ED8421199F65_12</vt:lpwstr>
  </property>
</Properties>
</file>